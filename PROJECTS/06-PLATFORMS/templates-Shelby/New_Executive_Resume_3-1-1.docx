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framePr w:hRule="auto" w:wrap="auto" w:vAnchor="margin" w:hAnchor="text" w:yAlign="inline"/>
        <w:spacing w:line="276" w:lineRule="auto"/>
        <w:jc w:val="center"/>
        <w:rPr>
          <w:rStyle w:val="8"/>
          <w:rFonts w:ascii="Constantia" w:hAnsi="Constantia" w:eastAsia="Constantia" w:cs="Constantia"/>
          <w:b/>
          <w:bCs/>
          <w:outline w:val="0"/>
          <w:color w:val="222A35"/>
          <w:sz w:val="36"/>
          <w:szCs w:val="36"/>
          <w:u w:color="222A35"/>
        </w:rPr>
      </w:pPr>
      <w:bookmarkStart w:id="0" w:name="_GoBack"/>
      <w:bookmarkEnd w:id="0"/>
      <w:r>
        <w:rPr>
          <w:rStyle w:val="8"/>
          <w:rFonts w:ascii="Times New Roman" w:hAnsi="Times New Roman"/>
          <w:b/>
          <w:bCs/>
          <w:outline w:val="0"/>
          <w:color w:val="222A35"/>
          <w:spacing w:val="40"/>
          <w:sz w:val="36"/>
          <w:szCs w:val="36"/>
          <w:u w:color="222A35"/>
          <w:rtl w:val="0"/>
          <w:lang w:val="en-US"/>
        </w:rPr>
        <w:t>YURI PETRO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36"/>
          <w:szCs w:val="36"/>
          <w:u w:color="222A35"/>
          <w:rtl w:val="0"/>
          <w:lang w:val="en-US"/>
        </w:rPr>
        <w:t>V</w:t>
      </w:r>
    </w:p>
    <w:p>
      <w:pPr>
        <w:pStyle w:val="7"/>
        <w:framePr w:hRule="auto" w:wrap="auto" w:vAnchor="margin" w:hAnchor="text" w:yAlign="inline"/>
        <w:spacing w:after="0" w:line="276" w:lineRule="auto"/>
        <w:jc w:val="center"/>
        <w:rPr>
          <w:rStyle w:val="8"/>
          <w:outline w:val="0"/>
          <w:color w:val="222A35"/>
          <w:sz w:val="24"/>
          <w:szCs w:val="24"/>
          <w:u w:color="222A35"/>
        </w:rPr>
      </w:pPr>
      <w:r>
        <w:rPr>
          <w:rStyle w:val="8"/>
          <w:outline w:val="0"/>
          <w:color w:val="222A35"/>
          <w:sz w:val="24"/>
          <w:szCs w:val="24"/>
          <w:u w:color="222A35"/>
          <w:rtl w:val="0"/>
          <w:lang w:val="en-US"/>
        </w:rPr>
        <w:t xml:space="preserve">City, State Zip • (555) 555-1234 • </w:t>
      </w:r>
      <w:r>
        <w:rPr>
          <w:rStyle w:val="8"/>
          <w:outline w:val="0"/>
          <w:color w:val="222A35"/>
          <w:sz w:val="24"/>
          <w:szCs w:val="24"/>
          <w:u w:color="222A35"/>
          <w:rtl w:val="0"/>
          <w:lang w:val="it-IT"/>
        </w:rPr>
        <w:t>yuripetrov@email.com</w:t>
      </w:r>
    </w:p>
    <w:p>
      <w:pPr>
        <w:pStyle w:val="7"/>
        <w:framePr w:hRule="auto" w:wrap="auto" w:vAnchor="margin" w:hAnchor="text" w:yAlign="inline"/>
        <w:spacing w:after="0" w:line="276" w:lineRule="auto"/>
        <w:jc w:val="center"/>
        <w:rPr>
          <w:rStyle w:val="8"/>
          <w:outline w:val="0"/>
          <w:color w:val="222A35"/>
          <w:sz w:val="24"/>
          <w:szCs w:val="24"/>
          <w:u w:color="222A35"/>
        </w:rPr>
      </w:pPr>
      <w:r>
        <w:rPr>
          <w:rStyle w:val="8"/>
          <w:outline w:val="0"/>
          <w:color w:val="222A35"/>
          <w:sz w:val="24"/>
          <w:szCs w:val="24"/>
          <w:u w:color="222A35"/>
          <w:rtl w:val="0"/>
          <w:lang w:val="en-US"/>
        </w:rPr>
        <w:t>linkedin.com/in/your-name-here</w:t>
      </w:r>
    </w:p>
    <w:p>
      <w:pPr>
        <w:pStyle w:val="7"/>
        <w:framePr w:hRule="auto" w:wrap="auto" w:vAnchor="margin" w:hAnchor="text" w:yAlign="inline"/>
        <w:rPr>
          <w:rStyle w:val="8"/>
          <w:outline w:val="0"/>
          <w:color w:val="222A35"/>
          <w:u w:color="222A35"/>
        </w:rPr>
      </w:pPr>
    </w:p>
    <w:p>
      <w:pPr>
        <w:pStyle w:val="7"/>
        <w:framePr w:hRule="auto" w:wrap="auto" w:vAnchor="margin" w:hAnchor="text" w:yAlign="inline"/>
        <w:numPr>
          <w:ilvl w:val="0"/>
          <w:numId w:val="1"/>
        </w:numPr>
        <w:bidi w:val="0"/>
        <w:spacing w:after="0" w:line="276" w:lineRule="auto"/>
        <w:ind w:right="0"/>
        <w:jc w:val="left"/>
        <w:rPr>
          <w:outline w:val="0"/>
          <w:color w:val="2F5496"/>
          <w:rtl w:val="0"/>
        </w:rPr>
      </w:pPr>
      <w:r>
        <w:rPr>
          <w:rStyle w:val="13"/>
          <w:outline w:val="0"/>
          <w:color w:val="2F5496"/>
        </w:rPr>
        <w:fldChar w:fldCharType="begin"/>
      </w:r>
      <w:r>
        <w:rPr>
          <w:rStyle w:val="13"/>
          <w:outline w:val="0"/>
          <w:color w:val="2F5496"/>
        </w:rPr>
        <w:instrText xml:space="preserve"> HYPERLINK "https://www.jobscan.co/blog/how-to-write-executive-resume-summary/?utm_medium=referral&amp;utm_source=resume-templates&amp;utm_campaign=ats-templates&amp;utm_content=internal-link"</w:instrText>
      </w:r>
      <w:r>
        <w:rPr>
          <w:rStyle w:val="13"/>
          <w:outline w:val="0"/>
          <w:color w:val="2F5496"/>
        </w:rPr>
        <w:fldChar w:fldCharType="separate"/>
      </w:r>
      <w:r>
        <w:rPr>
          <w:rStyle w:val="13"/>
          <w:outline w:val="0"/>
          <w:color w:val="2F5496"/>
          <w:rtl w:val="0"/>
          <w:lang w:val="en-US"/>
        </w:rPr>
        <w:t>Learn how to write bold executive summaries</w:t>
      </w:r>
      <w:r>
        <w:rPr>
          <w:outline w:val="0"/>
          <w:color w:val="2F5496"/>
        </w:rPr>
        <w:fldChar w:fldCharType="end"/>
      </w:r>
      <w:r>
        <w:rPr>
          <w:rStyle w:val="13"/>
          <w:outline w:val="0"/>
          <w:color w:val="2F5496"/>
          <w:rtl w:val="0"/>
          <w:lang w:val="en-US"/>
        </w:rPr>
        <w:t xml:space="preserve"> (examples and templates)</w:t>
      </w:r>
    </w:p>
    <w:p>
      <w:pPr>
        <w:pStyle w:val="7"/>
        <w:framePr w:hRule="auto" w:wrap="auto" w:vAnchor="margin" w:hAnchor="text" w:yAlign="inline"/>
        <w:numPr>
          <w:ilvl w:val="0"/>
          <w:numId w:val="1"/>
        </w:numPr>
        <w:bidi w:val="0"/>
        <w:spacing w:after="0" w:line="276" w:lineRule="auto"/>
        <w:ind w:right="0"/>
        <w:jc w:val="left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Include your target job title, industry/space, years of experience, and specialties.</w:t>
      </w:r>
    </w:p>
    <w:p>
      <w:pPr>
        <w:pStyle w:val="7"/>
        <w:framePr w:hRule="auto" w:wrap="auto" w:vAnchor="margin" w:hAnchor="text" w:yAlign="inline"/>
        <w:numPr>
          <w:ilvl w:val="0"/>
          <w:numId w:val="1"/>
        </w:numPr>
        <w:bidi w:val="0"/>
        <w:spacing w:after="0" w:line="276" w:lineRule="auto"/>
        <w:ind w:right="0"/>
        <w:jc w:val="left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Highlight key achievements or career themes</w:t>
      </w:r>
    </w:p>
    <w:p>
      <w:pPr>
        <w:pStyle w:val="7"/>
        <w:framePr w:hRule="auto" w:wrap="auto" w:vAnchor="margin" w:hAnchor="text" w:yAlign="inline"/>
        <w:numPr>
          <w:ilvl w:val="0"/>
          <w:numId w:val="1"/>
        </w:numPr>
        <w:bidi w:val="0"/>
        <w:spacing w:after="0" w:line="276" w:lineRule="auto"/>
        <w:ind w:right="0"/>
        <w:jc w:val="left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Include specific accomplishments, like 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/>
          <w:lang w:val="ar-SA" w:bidi="ar-SA"/>
        </w:rPr>
        <w:t>“</w:t>
      </w:r>
      <w:r>
        <w:rPr>
          <w:rStyle w:val="8"/>
          <w:outline w:val="0"/>
          <w:color w:val="595959"/>
          <w:u w:color="595959"/>
          <w:rtl w:val="0"/>
          <w:lang w:val="en-US"/>
        </w:rPr>
        <w:t>250% Revenue Growth in 3 Years”</w:t>
      </w:r>
    </w:p>
    <w:p>
      <w:pPr>
        <w:pStyle w:val="7"/>
        <w:framePr w:hRule="auto" w:wrap="auto" w:vAnchor="margin" w:hAnchor="text" w:yAlign="inline"/>
        <w:rPr>
          <w:rStyle w:val="8"/>
          <w:outline w:val="0"/>
          <w:color w:val="222A35"/>
          <w:u w:color="222A35"/>
        </w:rPr>
      </w:pPr>
    </w:p>
    <w:p>
      <w:pPr>
        <w:pStyle w:val="7"/>
        <w:framePr w:hRule="auto" w:wrap="auto" w:vAnchor="margin" w:hAnchor="text" w:yAlign="inline"/>
        <w:jc w:val="center"/>
        <w:rPr>
          <w:rStyle w:val="8"/>
          <w:rFonts w:ascii="Times New Roman" w:hAnsi="Times New Roman" w:eastAsia="Times New Roman" w:cs="Times New Roman"/>
          <w:b/>
          <w:bCs/>
          <w:outline w:val="0"/>
          <w:color w:val="222A35"/>
          <w:u w:color="222A35"/>
          <w:lang w:val="de-DE"/>
        </w:rPr>
      </w:pPr>
      <w:r>
        <w:rPr>
          <w:rStyle w:val="8"/>
          <w:rFonts w:ascii="Times New Roman" w:hAnsi="Times New Roman"/>
          <w:b/>
          <w:bCs/>
          <w:outline w:val="0"/>
          <w:color w:val="222A35"/>
          <w:spacing w:val="0"/>
          <w:u w:color="222A35"/>
          <w:rtl w:val="0"/>
          <w:lang w:val="de-DE"/>
        </w:rPr>
        <w:t>PROFESSIONAL EXPERIENCE</w:t>
      </w:r>
    </w:p>
    <w:p>
      <w:pPr>
        <w:pStyle w:val="7"/>
        <w:framePr w:hRule="auto" w:wrap="auto" w:vAnchor="margin" w:hAnchor="text" w:yAlign="inline"/>
        <w:rPr>
          <w:rStyle w:val="8"/>
          <w:rFonts w:ascii="Times New Roman" w:hAnsi="Times New Roman" w:eastAsia="Times New Roman" w:cs="Times New Roman"/>
          <w:outline w:val="0"/>
          <w:color w:val="222A35"/>
          <w:u w:color="222A35"/>
        </w:rPr>
      </w:pPr>
    </w:p>
    <w:p>
      <w:pPr>
        <w:pStyle w:val="7"/>
        <w:framePr w:hRule="auto" w:wrap="auto" w:vAnchor="margin" w:hAnchor="text" w:yAlign="inline"/>
        <w:rPr>
          <w:rStyle w:val="8"/>
          <w:rFonts w:ascii="Constantia" w:hAnsi="Constantia" w:eastAsia="Constantia" w:cs="Constantia"/>
          <w:b/>
          <w:bCs/>
          <w:outline w:val="0"/>
          <w:color w:val="222A35"/>
          <w:sz w:val="20"/>
          <w:szCs w:val="20"/>
          <w:u w:color="222A35"/>
        </w:rPr>
      </w:pP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JOB TITL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E </w:t>
      </w:r>
      <w:r>
        <w:rPr>
          <w:rStyle w:val="8"/>
          <w:rFonts w:ascii="Times New Roman" w:hAnsi="Times New Roman"/>
          <w:outline w:val="0"/>
          <w:color w:val="222A35"/>
          <w:sz w:val="20"/>
          <w:szCs w:val="20"/>
          <w:u w:color="222A35"/>
          <w:rtl w:val="0"/>
          <w:lang w:val="en-US"/>
        </w:rPr>
        <w:t>/ Company 6, Location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                                                                             </w:t>
      </w: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de-DE"/>
        </w:rPr>
        <w:t>(MM/YYYY)-Present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At the executive level, little attention should be paid to your day-to-day duties, work habits, or even hard skills. Instead, it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s all about results and impact. 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Under your leadership, what was the business able to achieve? 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What were your biggest initiatives? What bold moves did you make improve the company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s standing? How much did the business grow while you were in the position? 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2F5496"/>
          <w:rtl w:val="0"/>
        </w:rPr>
      </w:pPr>
      <w:r>
        <w:rPr>
          <w:rStyle w:val="13"/>
          <w:outline w:val="0"/>
          <w:color w:val="2F5496"/>
        </w:rPr>
        <w:fldChar w:fldCharType="begin"/>
      </w:r>
      <w:r>
        <w:rPr>
          <w:rStyle w:val="13"/>
          <w:outline w:val="0"/>
          <w:color w:val="2F5496"/>
        </w:rPr>
        <w:instrText xml:space="preserve"> HYPERLINK "https://www.jobscan.co/blog/executive-resumes-what-matters-most-must-appear-first/?utm_medium=referral&amp;utm_source=resume-templates&amp;utm_campaign=ats-templates&amp;utm_content=internal-link"</w:instrText>
      </w:r>
      <w:r>
        <w:rPr>
          <w:rStyle w:val="13"/>
          <w:outline w:val="0"/>
          <w:color w:val="2F5496"/>
        </w:rPr>
        <w:fldChar w:fldCharType="separate"/>
      </w:r>
      <w:r>
        <w:rPr>
          <w:rStyle w:val="13"/>
          <w:outline w:val="0"/>
          <w:color w:val="2F5496"/>
          <w:rtl w:val="0"/>
          <w:lang w:val="en-US"/>
        </w:rPr>
        <w:t>Learn more about creating powerful, concise executive accomplishments</w:t>
      </w:r>
      <w:r>
        <w:rPr>
          <w:outline w:val="0"/>
          <w:color w:val="2F5496"/>
        </w:rPr>
        <w:fldChar w:fldCharType="end"/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Numbers and results. Executive recruiters need to know you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>re going to move the needle.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For example: 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/>
          <w:lang w:val="ar-SA" w:bidi="ar-SA"/>
        </w:rPr>
        <w:t>“</w:t>
      </w:r>
      <w:r>
        <w:rPr>
          <w:rStyle w:val="8"/>
          <w:outline w:val="0"/>
          <w:color w:val="595959"/>
          <w:u w:color="595959"/>
          <w:rtl w:val="0"/>
          <w:lang w:val="en-US"/>
        </w:rPr>
        <w:t>Added $32M in new profit over 3 years by developing differentiated product line which decreased service time 50% for end users.”</w:t>
      </w:r>
    </w:p>
    <w:p>
      <w:pPr>
        <w:pStyle w:val="7"/>
        <w:framePr w:hRule="auto" w:wrap="auto" w:vAnchor="margin" w:hAnchor="text" w:yAlign="inline"/>
        <w:jc w:val="both"/>
        <w:rPr>
          <w:rStyle w:val="8"/>
          <w:outline w:val="0"/>
          <w:color w:val="595959"/>
          <w:sz w:val="20"/>
          <w:szCs w:val="20"/>
          <w:u w:color="595959"/>
        </w:rPr>
      </w:pPr>
    </w:p>
    <w:p>
      <w:pPr>
        <w:pStyle w:val="7"/>
        <w:framePr w:hRule="auto" w:wrap="auto" w:vAnchor="margin" w:hAnchor="text" w:yAlign="inline"/>
        <w:rPr>
          <w:rStyle w:val="8"/>
          <w:outline w:val="0"/>
          <w:color w:val="222A35"/>
          <w:sz w:val="20"/>
          <w:szCs w:val="20"/>
          <w:u w:color="222A35"/>
        </w:rPr>
      </w:pPr>
    </w:p>
    <w:p>
      <w:pPr>
        <w:pStyle w:val="7"/>
        <w:framePr w:hRule="auto" w:wrap="auto" w:vAnchor="margin" w:hAnchor="text" w:yAlign="inline"/>
        <w:rPr>
          <w:rStyle w:val="8"/>
          <w:rFonts w:ascii="Times New Roman" w:hAnsi="Times New Roman" w:eastAsia="Times New Roman" w:cs="Times New Roman"/>
          <w:b/>
          <w:bCs/>
          <w:outline w:val="0"/>
          <w:color w:val="222A35"/>
          <w:sz w:val="20"/>
          <w:szCs w:val="20"/>
          <w:u w:color="222A35"/>
        </w:rPr>
      </w:pP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JOB TITL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E </w:t>
      </w:r>
      <w:r>
        <w:rPr>
          <w:rStyle w:val="8"/>
          <w:rFonts w:ascii="Times New Roman" w:hAnsi="Times New Roman"/>
          <w:outline w:val="0"/>
          <w:color w:val="222A35"/>
          <w:sz w:val="20"/>
          <w:szCs w:val="20"/>
          <w:u w:color="222A35"/>
          <w:rtl w:val="0"/>
          <w:lang w:val="en-US"/>
        </w:rPr>
        <w:t>/ Company 5, Location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                                                                    </w:t>
      </w: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(MM/YYYY)-(MM/YYYY)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When applying for executive positions, you can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t lean on your hard skills as much as you did earlier in your career. </w:t>
      </w:r>
      <w:r>
        <w:rPr>
          <w:rStyle w:val="14"/>
          <w:outline w:val="0"/>
          <w:color w:val="2F5496"/>
          <w:u w:val="single" w:color="2F5496"/>
        </w:rPr>
        <w:fldChar w:fldCharType="begin"/>
      </w:r>
      <w:r>
        <w:rPr>
          <w:rStyle w:val="14"/>
          <w:outline w:val="0"/>
          <w:color w:val="2F5496"/>
          <w:u w:val="single" w:color="2F5496"/>
        </w:rPr>
        <w:instrText xml:space="preserve"> HYPERLINK "https://www.jobscan.co/blog/showcase-top-executive-soft-skills-resume/?utm_medium=referral&amp;utm_source=resume-templates&amp;utm_campaign=ats-templates&amp;utm_content=internal-link"</w:instrText>
      </w:r>
      <w:r>
        <w:rPr>
          <w:rStyle w:val="14"/>
          <w:outline w:val="0"/>
          <w:color w:val="2F5496"/>
          <w:u w:val="single" w:color="2F5496"/>
        </w:rPr>
        <w:fldChar w:fldCharType="separate"/>
      </w:r>
      <w:r>
        <w:rPr>
          <w:rStyle w:val="14"/>
          <w:outline w:val="0"/>
          <w:color w:val="2F5496"/>
          <w:u w:val="single" w:color="2F5496"/>
          <w:rtl w:val="0"/>
          <w:lang w:val="en-US"/>
        </w:rPr>
        <w:t>Executive soft skills</w:t>
      </w:r>
      <w:r>
        <w:rPr>
          <w:outline w:val="0"/>
          <w:color w:val="595959"/>
        </w:rPr>
        <w:fldChar w:fldCharType="end"/>
      </w: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 take on greater significance. 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Unfortunately, you can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>t just say you have leadership and expect executive recruiters to believe you. You have to find a way to prove it. For example: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Leadership: Ask yourself, what situations benefited the most from your timely leadership?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Vision: When you mention your big ideas, initiatives, and accomplishments, demonstrate your vision by including the why and placing them in context of the bigger picture.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Entrepreneurial: Think back to any pet projects you nurtured, departments you grew, or calculated risks that paid off big. 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Innovation: Compile the best examples and stories from your past experience in which you changed operating procedure, streamlined processes, consolidated systems, or mined a previously untapped sector of the market. </w:t>
      </w:r>
    </w:p>
    <w:p>
      <w:pPr>
        <w:pStyle w:val="7"/>
        <w:framePr w:hRule="auto" w:wrap="auto" w:vAnchor="margin" w:hAnchor="text" w:yAlign="inline"/>
        <w:tabs>
          <w:tab w:val="right" w:pos="9340"/>
        </w:tabs>
        <w:spacing w:after="0" w:line="276" w:lineRule="auto"/>
        <w:ind w:left="720" w:firstLine="0"/>
        <w:jc w:val="both"/>
        <w:rPr>
          <w:rStyle w:val="8"/>
          <w:outline w:val="0"/>
          <w:color w:val="595959"/>
          <w:sz w:val="20"/>
          <w:szCs w:val="20"/>
          <w:u w:color="595959"/>
        </w:rPr>
      </w:pPr>
    </w:p>
    <w:p>
      <w:pPr>
        <w:pStyle w:val="7"/>
        <w:framePr w:hRule="auto" w:wrap="auto" w:vAnchor="margin" w:hAnchor="text" w:yAlign="inline"/>
        <w:rPr>
          <w:rStyle w:val="8"/>
          <w:rFonts w:ascii="Times New Roman" w:hAnsi="Times New Roman" w:eastAsia="Times New Roman" w:cs="Times New Roman"/>
          <w:b/>
          <w:bCs/>
          <w:outline w:val="0"/>
          <w:color w:val="222A35"/>
          <w:sz w:val="20"/>
          <w:szCs w:val="20"/>
          <w:u w:color="222A35"/>
        </w:rPr>
      </w:pP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JOB TITL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E </w:t>
      </w:r>
      <w:r>
        <w:rPr>
          <w:rStyle w:val="8"/>
          <w:rFonts w:ascii="Times New Roman" w:hAnsi="Times New Roman"/>
          <w:outline w:val="0"/>
          <w:color w:val="222A35"/>
          <w:sz w:val="20"/>
          <w:szCs w:val="20"/>
          <w:u w:color="222A35"/>
          <w:rtl w:val="0"/>
          <w:lang w:val="en-US"/>
        </w:rPr>
        <w:t>/ Company 4, Location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                                                                    </w:t>
      </w: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(MM/YYYY)-(MM/YYYY)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Typically, we advise to keep your resume to one page, but if you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>ve been at it long enough to reach the C-suite -- particularly if it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s been 10+ years -- you deserve another page or two. 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Don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>t worry too much about expanding beyond a single page as you show your career trajectory. That said, make sure to put your most important information and achievements on page one.</w:t>
      </w:r>
    </w:p>
    <w:p>
      <w:pPr>
        <w:pStyle w:val="7"/>
        <w:framePr w:hRule="auto" w:wrap="auto" w:vAnchor="margin" w:hAnchor="text" w:yAlign="inline"/>
        <w:numPr>
          <w:ilvl w:val="0"/>
          <w:numId w:val="2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Use short bullet points and strong accomplishments to keep your experience powerful and to-the-point.</w:t>
      </w:r>
    </w:p>
    <w:p>
      <w:pPr>
        <w:pStyle w:val="7"/>
        <w:framePr w:hRule="auto" w:wrap="auto" w:vAnchor="margin" w:hAnchor="text" w:yAlign="inline"/>
        <w:rPr>
          <w:rStyle w:val="8"/>
          <w:outline w:val="0"/>
          <w:color w:val="222A35"/>
          <w:sz w:val="20"/>
          <w:szCs w:val="20"/>
          <w:u w:color="222A35"/>
        </w:rPr>
      </w:pPr>
      <w:r>
        <w:rPr>
          <w:rStyle w:val="8"/>
          <w:outline w:val="0"/>
          <w:color w:val="222A35"/>
          <w:sz w:val="20"/>
          <w:szCs w:val="20"/>
          <w:u w:color="222A35"/>
        </w:rPr>
        <w:br w:type="textWrapping"/>
      </w:r>
    </w:p>
    <w:p>
      <w:pPr>
        <w:pStyle w:val="7"/>
        <w:framePr w:hRule="auto" w:wrap="auto" w:vAnchor="margin" w:hAnchor="text" w:yAlign="inline"/>
        <w:rPr>
          <w:rStyle w:val="8"/>
          <w:rFonts w:ascii="Times New Roman" w:hAnsi="Times New Roman" w:eastAsia="Times New Roman" w:cs="Times New Roman"/>
          <w:b/>
          <w:bCs/>
          <w:outline w:val="0"/>
          <w:color w:val="222A35"/>
          <w:sz w:val="20"/>
          <w:szCs w:val="20"/>
          <w:u w:color="222A35"/>
        </w:rPr>
      </w:pP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JOB TITL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E </w:t>
      </w:r>
      <w:r>
        <w:rPr>
          <w:rStyle w:val="8"/>
          <w:rFonts w:ascii="Times New Roman" w:hAnsi="Times New Roman"/>
          <w:outline w:val="0"/>
          <w:color w:val="222A35"/>
          <w:sz w:val="20"/>
          <w:szCs w:val="20"/>
          <w:u w:color="222A35"/>
          <w:rtl w:val="0"/>
          <w:lang w:val="en-US"/>
        </w:rPr>
        <w:t>/ Company 3, Location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                                                                    </w:t>
      </w: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(MM/YYYY)-(MM/YYYY)</w:t>
      </w:r>
    </w:p>
    <w:p>
      <w:pPr>
        <w:pStyle w:val="7"/>
        <w:framePr w:hRule="auto" w:wrap="auto" w:vAnchor="margin" w:hAnchor="text" w:yAlign="inlin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Your executive brand is important to executive recruiters. 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/>
          <w:lang w:val="ar-SA" w:bidi="ar-SA"/>
        </w:rPr>
        <w:t>“</w:t>
      </w:r>
      <w:r>
        <w:rPr>
          <w:rStyle w:val="8"/>
          <w:outline w:val="0"/>
          <w:color w:val="595959"/>
          <w:u w:color="595959"/>
          <w:rtl w:val="0"/>
          <w:lang w:val="en-US"/>
        </w:rPr>
        <w:t>I don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t care if it goes back 15 or 30 years,” an </w:t>
      </w:r>
      <w:r>
        <w:rPr>
          <w:rStyle w:val="15"/>
          <w:outline w:val="0"/>
          <w:color w:val="2F5496"/>
          <w:u w:val="single" w:color="2F5496"/>
          <w:lang w:val="en-US"/>
        </w:rPr>
        <w:fldChar w:fldCharType="begin"/>
      </w:r>
      <w:r>
        <w:rPr>
          <w:rStyle w:val="15"/>
          <w:outline w:val="0"/>
          <w:color w:val="2F5496"/>
          <w:u w:val="single" w:color="2F5496"/>
          <w:lang w:val="en-US"/>
        </w:rPr>
        <w:instrText xml:space="preserve"> HYPERLINK "https://www.jobscan.co/blog/best-executive-resumes-executive-recruiters/?utm_medium=referral&amp;utm_source=resume-templates&amp;utm_campaign=ats-templates&amp;utm_content=internal-link"</w:instrText>
      </w:r>
      <w:r>
        <w:rPr>
          <w:rStyle w:val="15"/>
          <w:outline w:val="0"/>
          <w:color w:val="2F5496"/>
          <w:u w:val="single" w:color="2F5496"/>
          <w:lang w:val="en-US"/>
        </w:rPr>
        <w:fldChar w:fldCharType="separate"/>
      </w:r>
      <w:r>
        <w:rPr>
          <w:rStyle w:val="15"/>
          <w:outline w:val="0"/>
          <w:color w:val="2F5496"/>
          <w:u w:val="single" w:color="2F5496"/>
          <w:rtl w:val="0"/>
          <w:lang w:val="en-US"/>
        </w:rPr>
        <w:t>executive recruiter told Jobscan</w:t>
      </w:r>
      <w:r>
        <w:rPr>
          <w:outline w:val="0"/>
          <w:color w:val="595959"/>
        </w:rPr>
        <w:fldChar w:fldCharType="end"/>
      </w: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. 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/>
          <w:lang w:val="ar-SA" w:bidi="ar-SA"/>
        </w:rPr>
        <w:t>“</w:t>
      </w:r>
      <w:r>
        <w:rPr>
          <w:rStyle w:val="8"/>
          <w:outline w:val="0"/>
          <w:color w:val="595959"/>
          <w:u w:color="595959"/>
          <w:rtl w:val="0"/>
          <w:lang w:val="en-US"/>
        </w:rPr>
        <w:t>I just want to see that the resume is promoting a highly competent, proven executive who knows what they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>re best at, where they want to go, and what they really want to do next in their career.”</w:t>
      </w:r>
    </w:p>
    <w:p>
      <w:pPr>
        <w:pStyle w:val="7"/>
        <w:framePr w:hRule="auto" w:wrap="auto" w:vAnchor="margin" w:hAnchor="text" w:yAlign="inlin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Find opportunities to show not only the end results, but how you identify opportunities and achieve results</w:t>
      </w:r>
    </w:p>
    <w:p>
      <w:pPr>
        <w:pStyle w:val="7"/>
        <w:framePr w:hRule="auto" w:wrap="auto" w:vAnchor="margin" w:hAnchor="text" w:yAlign="inline"/>
        <w:numPr>
          <w:ilvl w:val="0"/>
          <w:numId w:val="3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If possible, communicate your business values. Give the recruiter an idea of what you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>ll want to accomplish first at this new job based on what you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>re sharing about your previous jobs.</w:t>
      </w:r>
    </w:p>
    <w:p>
      <w:pPr>
        <w:pStyle w:val="7"/>
        <w:framePr w:hRule="auto" w:wrap="auto" w:vAnchor="margin" w:hAnchor="text" w:yAlign="inline"/>
        <w:rPr>
          <w:rStyle w:val="8"/>
          <w:outline w:val="0"/>
          <w:color w:val="222A35"/>
          <w:sz w:val="20"/>
          <w:szCs w:val="20"/>
          <w:u w:color="222A35"/>
        </w:rPr>
      </w:pPr>
    </w:p>
    <w:p>
      <w:pPr>
        <w:pStyle w:val="7"/>
        <w:framePr w:hRule="auto" w:wrap="auto" w:vAnchor="margin" w:hAnchor="text" w:yAlign="inline"/>
        <w:rPr>
          <w:rStyle w:val="8"/>
          <w:rFonts w:ascii="Times New Roman" w:hAnsi="Times New Roman" w:eastAsia="Times New Roman" w:cs="Times New Roman"/>
          <w:b/>
          <w:bCs/>
          <w:outline w:val="0"/>
          <w:color w:val="222A35"/>
          <w:sz w:val="20"/>
          <w:szCs w:val="20"/>
          <w:u w:color="222A35"/>
        </w:rPr>
      </w:pPr>
      <w:r>
        <w:rPr>
          <w:rStyle w:val="8"/>
          <w:rFonts w:ascii="Constantia" w:hAnsi="Constantia" w:eastAsia="Constantia" w:cs="Constantia"/>
          <w:b/>
          <w:bCs/>
          <w:outline w:val="0"/>
          <w:color w:val="222A35"/>
          <w:spacing w:val="30"/>
          <w:sz w:val="20"/>
          <w:szCs w:val="20"/>
          <w:u w:color="222A35"/>
        </w:rPr>
        <w:br w:type="textWrapping"/>
      </w: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JOB TITL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E </w:t>
      </w:r>
      <w:r>
        <w:rPr>
          <w:rStyle w:val="8"/>
          <w:rFonts w:ascii="Times New Roman" w:hAnsi="Times New Roman"/>
          <w:outline w:val="0"/>
          <w:color w:val="222A35"/>
          <w:sz w:val="20"/>
          <w:szCs w:val="20"/>
          <w:u w:color="222A35"/>
          <w:rtl w:val="0"/>
          <w:lang w:val="en-US"/>
        </w:rPr>
        <w:t>/ Company 2, Location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                                                                    </w:t>
      </w: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(MM/YYYY)-(MM/YYYY)</w:t>
      </w:r>
    </w:p>
    <w:p>
      <w:pPr>
        <w:pStyle w:val="7"/>
        <w:framePr w:hRule="auto" w:wrap="auto" w:vAnchor="margin" w:hAnchor="text" w:yAlign="inline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As you get further back in your career to your roles as a manager or individual contributor, start to pepper in more of your hard skills and domain knowledge. </w:t>
      </w:r>
    </w:p>
    <w:p>
      <w:pPr>
        <w:pStyle w:val="7"/>
        <w:framePr w:hRule="auto" w:wrap="auto" w:vAnchor="margin" w:hAnchor="text" w:yAlign="inline"/>
        <w:numPr>
          <w:ilvl w:val="0"/>
          <w:numId w:val="4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en-US"/>
        </w:rPr>
      </w:pPr>
      <w:r>
        <w:rPr>
          <w:rStyle w:val="8"/>
          <w:outline w:val="0"/>
          <w:color w:val="595959"/>
          <w:u w:color="595959"/>
          <w:rtl w:val="0"/>
          <w:lang w:val="en-US"/>
        </w:rPr>
        <w:t>Executive recruiters will like to gain an understanding of your career foundation.</w:t>
      </w:r>
    </w:p>
    <w:p>
      <w:pPr>
        <w:pStyle w:val="7"/>
        <w:framePr w:hRule="auto" w:wrap="auto" w:vAnchor="margin" w:hAnchor="text" w:yAlign="inline"/>
        <w:rPr>
          <w:rStyle w:val="8"/>
          <w:rFonts w:ascii="Constantia" w:hAnsi="Constantia" w:eastAsia="Constantia" w:cs="Constantia"/>
          <w:b/>
          <w:bCs/>
          <w:outline w:val="0"/>
          <w:color w:val="222A35"/>
          <w:spacing w:val="30"/>
          <w:sz w:val="20"/>
          <w:szCs w:val="20"/>
          <w:u w:color="222A35"/>
        </w:rPr>
      </w:pPr>
      <w:r>
        <w:rPr>
          <w:rStyle w:val="8"/>
          <w:outline w:val="0"/>
          <w:color w:val="222A35"/>
          <w:sz w:val="20"/>
          <w:szCs w:val="20"/>
          <w:u w:color="222A35"/>
        </w:rPr>
        <w:br w:type="textWrapping"/>
      </w:r>
    </w:p>
    <w:p>
      <w:pPr>
        <w:pStyle w:val="7"/>
        <w:framePr w:hRule="auto" w:wrap="auto" w:vAnchor="margin" w:hAnchor="text" w:yAlign="inline"/>
        <w:rPr>
          <w:rStyle w:val="8"/>
          <w:rFonts w:ascii="Times New Roman" w:hAnsi="Times New Roman" w:eastAsia="Times New Roman" w:cs="Times New Roman"/>
          <w:b/>
          <w:bCs/>
          <w:outline w:val="0"/>
          <w:color w:val="222A35"/>
          <w:sz w:val="20"/>
          <w:szCs w:val="20"/>
          <w:u w:color="222A35"/>
        </w:rPr>
      </w:pP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JOB TITL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E </w:t>
      </w:r>
      <w:r>
        <w:rPr>
          <w:rStyle w:val="8"/>
          <w:rFonts w:ascii="Times New Roman" w:hAnsi="Times New Roman"/>
          <w:outline w:val="0"/>
          <w:color w:val="222A35"/>
          <w:sz w:val="20"/>
          <w:szCs w:val="20"/>
          <w:u w:color="222A35"/>
          <w:rtl w:val="0"/>
          <w:lang w:val="en-US"/>
        </w:rPr>
        <w:t>/ Company 1, Location</w:t>
      </w:r>
      <w:r>
        <w:rPr>
          <w:rStyle w:val="8"/>
          <w:rFonts w:ascii="Times New Roman" w:hAnsi="Times New Roman"/>
          <w:b/>
          <w:bCs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                                                                    </w:t>
      </w: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(MM/YYYY)-(MM/YYYY)</w:t>
      </w:r>
    </w:p>
    <w:p>
      <w:pPr>
        <w:pStyle w:val="7"/>
        <w:framePr w:hRule="auto" w:wrap="auto" w:vAnchor="margin" w:hAnchor="text" w:yAlign="inline"/>
        <w:numPr>
          <w:ilvl w:val="0"/>
          <w:numId w:val="5"/>
        </w:numPr>
        <w:bidi w:val="0"/>
        <w:spacing w:after="0" w:line="276" w:lineRule="auto"/>
        <w:ind w:right="0"/>
        <w:jc w:val="both"/>
        <w:rPr>
          <w:outline w:val="0"/>
          <w:color w:val="595959"/>
          <w:rtl w:val="0"/>
          <w:lang w:val="ar-SA" w:bidi="ar-SA"/>
        </w:rPr>
      </w:pPr>
      <w:r>
        <w:rPr>
          <w:rStyle w:val="8"/>
          <w:rFonts w:hint="default" w:ascii="Arial Unicode MS" w:hAnsi="Arial Unicode MS"/>
          <w:outline w:val="0"/>
          <w:color w:val="595959"/>
          <w:u w:color="595959"/>
          <w:rtl/>
          <w:lang w:val="ar-SA" w:bidi="ar-SA"/>
        </w:rPr>
        <w:t>“</w:t>
      </w:r>
      <w:r>
        <w:rPr>
          <w:rStyle w:val="8"/>
          <w:outline w:val="0"/>
          <w:color w:val="595959"/>
          <w:u w:color="595959"/>
          <w:rtl w:val="0"/>
          <w:lang w:val="en-US"/>
        </w:rPr>
        <w:t>What have you done for me lately?” You don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t need to include your entire career on your resume. If something is 15 or more years old, think hard about whether it adds to your candidacy or not, especially if </w:t>
      </w:r>
      <w:r>
        <w:rPr>
          <w:rStyle w:val="16"/>
          <w:outline w:val="0"/>
          <w:color w:val="2F5496"/>
          <w:u w:val="single" w:color="2F5496"/>
          <w:lang w:val="fr-FR"/>
        </w:rPr>
        <w:fldChar w:fldCharType="begin"/>
      </w:r>
      <w:r>
        <w:rPr>
          <w:rStyle w:val="16"/>
          <w:outline w:val="0"/>
          <w:color w:val="2F5496"/>
          <w:u w:val="single" w:color="2F5496"/>
          <w:lang w:val="fr-FR"/>
        </w:rPr>
        <w:instrText xml:space="preserve"> HYPERLINK "https://www.jobscan.co/blog/age-discrimination-older-applicants-vs-young-pretty-people/?utm_medium=referral&amp;utm_source=resume-templates&amp;utm_campaign=ats-templates&amp;utm_content=internal-link"</w:instrText>
      </w:r>
      <w:r>
        <w:rPr>
          <w:rStyle w:val="16"/>
          <w:outline w:val="0"/>
          <w:color w:val="2F5496"/>
          <w:u w:val="single" w:color="2F5496"/>
          <w:lang w:val="fr-FR"/>
        </w:rPr>
        <w:fldChar w:fldCharType="separate"/>
      </w:r>
      <w:r>
        <w:rPr>
          <w:rStyle w:val="16"/>
          <w:outline w:val="0"/>
          <w:color w:val="2F5496"/>
          <w:u w:val="single" w:color="2F5496"/>
          <w:rtl w:val="0"/>
          <w:lang w:val="fr-FR"/>
        </w:rPr>
        <w:t>age discrimination</w:t>
      </w:r>
      <w:r>
        <w:rPr>
          <w:outline w:val="0"/>
          <w:color w:val="595959"/>
        </w:rPr>
        <w:fldChar w:fldCharType="end"/>
      </w:r>
      <w:r>
        <w:rPr>
          <w:rStyle w:val="8"/>
          <w:outline w:val="0"/>
          <w:color w:val="595959"/>
          <w:u w:color="595959"/>
          <w:rtl w:val="0"/>
          <w:lang w:val="en-US"/>
        </w:rPr>
        <w:t xml:space="preserve"> is a concern.</w:t>
      </w:r>
    </w:p>
    <w:p>
      <w:pPr>
        <w:pStyle w:val="7"/>
        <w:framePr w:hRule="auto" w:wrap="auto" w:vAnchor="margin" w:hAnchor="text" w:yAlign="inline"/>
        <w:rPr>
          <w:rStyle w:val="8"/>
          <w:outline w:val="0"/>
          <w:color w:val="222A35"/>
          <w:sz w:val="20"/>
          <w:szCs w:val="20"/>
          <w:u w:color="222A35"/>
        </w:rPr>
      </w:pPr>
    </w:p>
    <w:p>
      <w:pPr>
        <w:pStyle w:val="7"/>
        <w:framePr w:hRule="auto" w:wrap="auto" w:vAnchor="margin" w:hAnchor="text" w:yAlign="inline"/>
        <w:jc w:val="center"/>
        <w:rPr>
          <w:rStyle w:val="8"/>
          <w:rFonts w:ascii="Constantia" w:hAnsi="Constantia" w:eastAsia="Constantia" w:cs="Constantia"/>
          <w:b/>
          <w:bCs/>
          <w:outline w:val="0"/>
          <w:color w:val="222A35"/>
          <w:spacing w:val="0"/>
          <w:u w:color="222A35"/>
        </w:rPr>
      </w:pPr>
    </w:p>
    <w:p>
      <w:pPr>
        <w:pStyle w:val="7"/>
        <w:framePr w:hRule="auto" w:wrap="auto" w:vAnchor="margin" w:hAnchor="text" w:yAlign="inline"/>
        <w:jc w:val="center"/>
        <w:rPr>
          <w:rStyle w:val="8"/>
          <w:rFonts w:ascii="Times New Roman" w:hAnsi="Times New Roman" w:eastAsia="Times New Roman" w:cs="Times New Roman"/>
          <w:b/>
          <w:bCs/>
          <w:outline w:val="0"/>
          <w:color w:val="222A35"/>
          <w:spacing w:val="0"/>
          <w:u w:color="222A35"/>
        </w:rPr>
      </w:pPr>
      <w:r>
        <w:rPr>
          <w:rStyle w:val="8"/>
          <w:rFonts w:ascii="Times New Roman" w:hAnsi="Times New Roman"/>
          <w:b/>
          <w:bCs/>
          <w:outline w:val="0"/>
          <w:color w:val="222A35"/>
          <w:spacing w:val="0"/>
          <w:u w:color="222A35"/>
          <w:rtl w:val="0"/>
          <w:lang w:val="en-US"/>
        </w:rPr>
        <w:t>EDUCATIO</w:t>
      </w:r>
      <w:r>
        <w:rPr>
          <w:rStyle w:val="8"/>
          <w:rFonts w:ascii="Times New Roman" w:hAnsi="Times New Roman"/>
          <w:b/>
          <w:bCs/>
          <w:outline w:val="0"/>
          <w:color w:val="222A35"/>
          <w:u w:color="222A35"/>
          <w:rtl w:val="0"/>
          <w:lang w:val="en-US"/>
        </w:rPr>
        <w:t>N</w:t>
      </w:r>
    </w:p>
    <w:p>
      <w:pPr>
        <w:pStyle w:val="7"/>
        <w:framePr w:hRule="auto" w:wrap="auto" w:vAnchor="margin" w:hAnchor="text" w:yAlign="inline"/>
        <w:rPr>
          <w:rStyle w:val="8"/>
          <w:rFonts w:ascii="Times New Roman" w:hAnsi="Times New Roman" w:eastAsia="Times New Roman" w:cs="Times New Roman"/>
          <w:b/>
          <w:bCs/>
          <w:outline w:val="0"/>
          <w:color w:val="222A35"/>
          <w:spacing w:val="30"/>
          <w:sz w:val="20"/>
          <w:szCs w:val="20"/>
          <w:u w:color="222A35"/>
        </w:rPr>
      </w:pPr>
    </w:p>
    <w:p>
      <w:pPr>
        <w:pStyle w:val="7"/>
        <w:framePr w:hRule="auto" w:wrap="auto" w:vAnchor="margin" w:hAnchor="text" w:yAlign="inline"/>
        <w:rPr>
          <w:rStyle w:val="8"/>
          <w:rFonts w:ascii="Constantia" w:hAnsi="Constantia" w:eastAsia="Constantia" w:cs="Constantia"/>
          <w:b/>
          <w:bCs/>
          <w:outline w:val="0"/>
          <w:color w:val="222A35"/>
          <w:spacing w:val="30"/>
          <w:sz w:val="20"/>
          <w:szCs w:val="20"/>
          <w:u w:color="222A35"/>
        </w:rPr>
      </w:pP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DEGREE /</w:t>
      </w:r>
      <w:r>
        <w:rPr>
          <w:rStyle w:val="8"/>
          <w:rFonts w:ascii="Times New Roman" w:hAnsi="Times New Roman"/>
          <w:outline w:val="0"/>
          <w:color w:val="222A35"/>
          <w:sz w:val="20"/>
          <w:szCs w:val="20"/>
          <w:u w:color="222A35"/>
          <w:rtl w:val="0"/>
          <w:lang w:val="en-US"/>
        </w:rPr>
        <w:t xml:space="preserve"> College Name, Location                                                              </w:t>
      </w:r>
      <w:r>
        <w:rPr>
          <w:rStyle w:val="8"/>
          <w:rFonts w:ascii="Times New Roman" w:hAnsi="Times New Roman"/>
          <w:b/>
          <w:bCs/>
          <w:outline w:val="0"/>
          <w:color w:val="222A35"/>
          <w:spacing w:val="30"/>
          <w:sz w:val="20"/>
          <w:szCs w:val="20"/>
          <w:u w:color="222A35"/>
          <w:rtl w:val="0"/>
          <w:lang w:val="en-US"/>
        </w:rPr>
        <w:t>Graduation Year (YYYY)</w:t>
      </w:r>
    </w:p>
    <w:p>
      <w:pPr>
        <w:pStyle w:val="7"/>
        <w:framePr w:hRule="auto" w:wrap="auto" w:vAnchor="margin" w:hAnchor="text" w:yAlign="inline"/>
        <w:tabs>
          <w:tab w:val="right" w:pos="9340"/>
        </w:tabs>
      </w:pPr>
      <w:r>
        <w:rPr>
          <w:rStyle w:val="8"/>
          <w:outline w:val="0"/>
          <w:color w:val="595959"/>
          <w:u w:color="595959"/>
          <w:rtl w:val="0"/>
          <w:lang w:val="en-US"/>
        </w:rPr>
        <w:t>List additional certifications or relevant leadership/management trainings you</w:t>
      </w:r>
      <w:r>
        <w:rPr>
          <w:rStyle w:val="8"/>
          <w:rFonts w:hint="default" w:ascii="Arial Unicode MS" w:hAnsi="Arial Unicode MS"/>
          <w:outline w:val="0"/>
          <w:color w:val="595959"/>
          <w:u w:color="595959"/>
          <w:rtl w:val="0"/>
          <w:lang w:val="en-US"/>
        </w:rPr>
        <w:t>’</w:t>
      </w:r>
      <w:r>
        <w:rPr>
          <w:rStyle w:val="8"/>
          <w:outline w:val="0"/>
          <w:color w:val="595959"/>
          <w:u w:color="595959"/>
          <w:rtl w:val="0"/>
          <w:lang w:val="en-US"/>
        </w:rPr>
        <w:t>ve received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Arial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Constantia">
    <w:panose1 w:val="02030602050306030303"/>
    <w:charset w:val="00"/>
    <w:family w:val="roman"/>
    <w:pitch w:val="default"/>
    <w:sig w:usb0="A00002EF" w:usb1="4000204B" w:usb2="00000000" w:usb3="00000000" w:csb0="2000019F" w:csb1="00000000"/>
  </w:font>
  <w:font w:name="Calibri">
    <w:panose1 w:val="020F0502020204030204"/>
    <w:charset w:val="86"/>
    <w:family w:val="roman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hRule="auto" w:wrap="auto" w:vAnchor="margin" w:hAnchor="text" w:yAlign="inline"/>
      <w:bidi w:val="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framePr w:hRule="auto" w:wrap="auto" w:vAnchor="margin" w:hAnchor="text" w:yAlign="inline"/>
      <w:bidi w:val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bullet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bullet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nsid w:val="CF092B84"/>
    <w:multiLevelType w:val="multilevel"/>
    <w:tmpl w:val="CF092B84"/>
    <w:lvl w:ilvl="0" w:tentative="0">
      <w:start w:val="1"/>
      <w:numFmt w:val="bullet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>
    <w:nsid w:val="0053208E"/>
    <w:multiLevelType w:val="multilevel"/>
    <w:tmpl w:val="0053208E"/>
    <w:lvl w:ilvl="0" w:tentative="0">
      <w:start w:val="1"/>
      <w:numFmt w:val="bullet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222A35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nsid w:val="59ADCABA"/>
    <w:multiLevelType w:val="multilevel"/>
    <w:tmpl w:val="59ADCABA"/>
    <w:lvl w:ilvl="0" w:tentative="0">
      <w:start w:val="1"/>
      <w:numFmt w:val="bullet"/>
      <w:lvlText w:val="▪"/>
      <w:lvlJc w:val="left"/>
      <w:pPr>
        <w:tabs>
          <w:tab w:val="right" w:pos="9340"/>
        </w:tabs>
        <w:ind w:left="7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○"/>
      <w:lvlJc w:val="left"/>
      <w:pPr>
        <w:tabs>
          <w:tab w:val="right" w:pos="9340"/>
        </w:tabs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■"/>
      <w:lvlJc w:val="left"/>
      <w:pPr>
        <w:tabs>
          <w:tab w:val="right" w:pos="9340"/>
        </w:tabs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●"/>
      <w:lvlJc w:val="left"/>
      <w:pPr>
        <w:tabs>
          <w:tab w:val="right" w:pos="9340"/>
        </w:tabs>
        <w:ind w:left="28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○"/>
      <w:lvlJc w:val="left"/>
      <w:pPr>
        <w:tabs>
          <w:tab w:val="right" w:pos="9340"/>
        </w:tabs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■"/>
      <w:lvlJc w:val="left"/>
      <w:pPr>
        <w:tabs>
          <w:tab w:val="right" w:pos="9340"/>
        </w:tabs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●"/>
      <w:lvlJc w:val="left"/>
      <w:pPr>
        <w:tabs>
          <w:tab w:val="right" w:pos="9340"/>
        </w:tabs>
        <w:ind w:left="50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○"/>
      <w:lvlJc w:val="left"/>
      <w:pPr>
        <w:tabs>
          <w:tab w:val="right" w:pos="9340"/>
        </w:tabs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■"/>
      <w:lvlJc w:val="left"/>
      <w:pPr>
        <w:tabs>
          <w:tab w:val="right" w:pos="9340"/>
        </w:tabs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bordersDoNotSurroundHeader w:val="0"/>
  <w:bordersDoNotSurroundFooter w:val="0"/>
  <w:documentProtection w:enforcement="0"/>
  <w:defaultTabStop w:val="720"/>
  <w:noLineBreaksAfter w:lang="zh-CN" w:val="‘“(〔[{〈《「『【⦅〘〖«〝︵︷︹︻︽︿﹁﹃﹇﹙﹛﹝｢"/>
  <w:noLineBreaksBefore w:lang="zh-CN" w:val="’”)〕]}〉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5E72649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Arial Unicode MS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Times New Roman"/>
      <w:color w:val="auto"/>
      <w:spacing w:val="0"/>
      <w:w w:val="100"/>
      <w:kern w:val="0"/>
      <w:position w:val="0"/>
      <w:sz w:val="24"/>
      <w:szCs w:val="24"/>
      <w:u w:val="none" w:color="auto"/>
      <w:vertAlign w:val="baseline"/>
      <w:lang w:val="en-US" w:eastAsia="en-US" w:bidi="ar-SA"/>
    </w:rPr>
  </w:style>
  <w:style w:type="character" w:default="1" w:styleId="2">
    <w:name w:val="Default Paragraph Font"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uiPriority w:val="0"/>
    <w:rPr>
      <w:u w:val="single"/>
    </w:rPr>
  </w:style>
  <w:style w:type="table" w:customStyle="1" w:styleId="5">
    <w:name w:val="Table Normal1"/>
    <w:uiPriority w:val="0"/>
    <w:tbl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customStyle="1" w:styleId="6">
    <w:name w:val="Header &amp; Footer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tabs>
        <w:tab w:val="right" w:pos="9020"/>
      </w:tabs>
      <w:suppressAutoHyphens w:val="0"/>
      <w:bidi w:val="0"/>
      <w:spacing w:before="0" w:beforeAutospacing="0" w:after="0" w:afterAutospacing="0" w:line="240" w:lineRule="auto"/>
      <w:ind w:left="0" w:right="0" w:firstLine="0"/>
      <w:jc w:val="left"/>
      <w:outlineLvl w:val="9"/>
    </w:pPr>
    <w:rPr>
      <w:rFonts w:ascii="Times New Roman" w:hAnsi="Times New Roman" w:eastAsia="Arial Unicode MS" w:cs="Arial Unicode MS"/>
      <w:color w:val="000000"/>
      <w:spacing w:val="0"/>
      <w:w w:val="100"/>
      <w:kern w:val="0"/>
      <w:position w:val="0"/>
      <w:sz w:val="24"/>
      <w:szCs w:val="24"/>
      <w:u w:val="none" w:color="auto"/>
      <w:shd w:val="clear" w:color="auto" w:fill="auto"/>
      <w:vertAlign w:val="baseline"/>
    </w:rPr>
  </w:style>
  <w:style w:type="paragraph" w:customStyle="1" w:styleId="7">
    <w:name w:val="Body A"/>
    <w:uiPriority w:val="0"/>
    <w:pPr>
      <w:keepNext w:val="0"/>
      <w:keepLines w:val="0"/>
      <w:pageBreakBefore w:val="0"/>
      <w:framePr w:hRule="auto" w:wrap="auto" w:vAnchor="margin" w:hAnchor="text" w:yAlign="inline"/>
      <w:widowControl/>
      <w:numPr>
        <w:ilvl w:val="0"/>
        <w:numId w:val="0"/>
      </w:numPr>
      <w:suppressLineNumbers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color="auto" w:fill="auto"/>
      <w:suppressAutoHyphens w:val="0"/>
      <w:bidi w:val="0"/>
      <w:spacing w:before="0" w:beforeAutospacing="0" w:after="160" w:afterAutospacing="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color w:val="000000"/>
      <w:spacing w:val="0"/>
      <w:w w:val="100"/>
      <w:kern w:val="0"/>
      <w:position w:val="0"/>
      <w:sz w:val="22"/>
      <w:szCs w:val="22"/>
      <w:u w:val="none" w:color="000000"/>
      <w:shd w:val="clear" w:color="auto" w:fill="auto"/>
      <w:vertAlign w:val="baseline"/>
      <w:lang w:val="en-US"/>
    </w:rPr>
  </w:style>
  <w:style w:type="character" w:customStyle="1" w:styleId="8">
    <w:name w:val="None"/>
    <w:uiPriority w:val="0"/>
  </w:style>
  <w:style w:type="character" w:customStyle="1" w:styleId="9">
    <w:name w:val="Hyperlink.0"/>
    <w:basedOn w:val="8"/>
    <w:qFormat/>
    <w:uiPriority w:val="0"/>
    <w:rPr>
      <w:rFonts w:ascii="Arial" w:hAnsi="Arial" w:eastAsia="Arial" w:cs="Arial"/>
      <w:b/>
      <w:bCs/>
      <w:color w:val="0563C1"/>
      <w:u w:val="single" w:color="0563C1"/>
      <w:lang w:val="fr-FR"/>
    </w:rPr>
  </w:style>
  <w:style w:type="character" w:customStyle="1" w:styleId="10">
    <w:name w:val="Hyperlink.1"/>
    <w:basedOn w:val="8"/>
    <w:uiPriority w:val="0"/>
    <w:rPr>
      <w:rFonts w:ascii="Arial" w:hAnsi="Arial" w:eastAsia="Arial" w:cs="Arial"/>
      <w:i/>
      <w:iCs/>
      <w:color w:val="0563C1"/>
      <w:u w:val="single" w:color="0563C1"/>
    </w:rPr>
  </w:style>
  <w:style w:type="character" w:customStyle="1" w:styleId="11">
    <w:name w:val="Hyperlink.2"/>
    <w:basedOn w:val="8"/>
    <w:uiPriority w:val="0"/>
    <w:rPr>
      <w:rFonts w:ascii="Arial" w:hAnsi="Arial" w:eastAsia="Arial" w:cs="Arial"/>
      <w:i/>
      <w:iCs/>
      <w:color w:val="0563C1"/>
      <w:u w:val="single" w:color="0563C1"/>
      <w:lang w:val="en-US"/>
    </w:rPr>
  </w:style>
  <w:style w:type="character" w:customStyle="1" w:styleId="12">
    <w:name w:val="Hyperlink.3"/>
    <w:basedOn w:val="8"/>
    <w:uiPriority w:val="0"/>
    <w:rPr>
      <w:rFonts w:ascii="Arial" w:hAnsi="Arial" w:eastAsia="Arial" w:cs="Arial"/>
      <w:color w:val="0563C1"/>
      <w:u w:val="single" w:color="0563C1"/>
      <w:lang w:val="fr-FR"/>
    </w:rPr>
  </w:style>
  <w:style w:type="character" w:customStyle="1" w:styleId="13">
    <w:name w:val="Hyperlink.4"/>
    <w:basedOn w:val="8"/>
    <w:uiPriority w:val="0"/>
    <w:rPr>
      <w:u w:val="single" w:color="2F5496"/>
    </w:rPr>
  </w:style>
  <w:style w:type="character" w:customStyle="1" w:styleId="14">
    <w:name w:val="Hyperlink.5"/>
    <w:basedOn w:val="8"/>
    <w:uiPriority w:val="0"/>
    <w:rPr>
      <w:color w:val="2F5496"/>
      <w:u w:val="single" w:color="2F5496"/>
    </w:rPr>
  </w:style>
  <w:style w:type="character" w:customStyle="1" w:styleId="15">
    <w:name w:val="Hyperlink.6"/>
    <w:basedOn w:val="8"/>
    <w:uiPriority w:val="0"/>
    <w:rPr>
      <w:color w:val="2F5496"/>
      <w:u w:val="single" w:color="2F5496"/>
      <w:lang w:val="en-US"/>
    </w:rPr>
  </w:style>
  <w:style w:type="character" w:customStyle="1" w:styleId="16">
    <w:name w:val="Hyperlink.7"/>
    <w:basedOn w:val="8"/>
    <w:uiPriority w:val="0"/>
    <w:rPr>
      <w:color w:val="2F5496"/>
      <w:u w:val="single" w:color="2F5496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lnDef>
    <a:txDef>
      <a:spPr>
        <a:noFill/>
        <a:ln w="12700" cap="flat">
          <a:noFill/>
          <a:miter lim="400000"/>
        </a:ln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/>
      <a:style>
        <a:lnRef idx="0">
          <a:srgbClr val="FFFFFF"/>
        </a:lnRef>
        <a:fillRef idx="0">
          <a:srgbClr val="FFFFFF"/>
        </a:fillRef>
        <a:effectRef idx="0">
          <a:srgbClr val="FFFFFF"/>
        </a:effectRef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Office_11.2.0.11219_F1E327BC-269C-435d-A152-05C5408002CA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2023-11-21T11:37:02Z</dcterms:created>
  <dc:creator>mrsfr</dc:creator>
  <cp:lastModifiedBy>mrsfr</cp:lastModifiedBy>
  <dcterms:modified xsi:type="dcterms:W3CDTF">2023-11-21T11:37:18Z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1033-11.2.0.11219</vt:lpwstr>
  </property>
  <property fmtid="{D5CDD505-2E9C-101B-9397-08002B2CF9AE}" pid="3" name="ICV">
    <vt:lpwstr>55DF0B71F730466B9B0E2EB1B6D4D83B</vt:lpwstr>
  </property>
</Properties>
</file>