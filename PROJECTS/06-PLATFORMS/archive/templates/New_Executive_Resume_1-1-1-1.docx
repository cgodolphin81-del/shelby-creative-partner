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framePr w:hRule="auto" w:wrap="auto" w:vAnchor="margin" w:hAnchor="text" w:yAlign="inline"/>
        <w:spacing w:after="0" w:line="360" w:lineRule="auto"/>
        <w:rPr>
          <w:rStyle w:val="8"/>
          <w:rFonts w:ascii="Times New Roman" w:hAnsi="Times New Roman" w:eastAsia="Times New Roman" w:cs="Times New Roman"/>
          <w:outline w:val="0"/>
          <w:color w:val="242C38"/>
          <w:spacing w:val="140"/>
          <w:sz w:val="40"/>
          <w:szCs w:val="40"/>
          <w:u w:color="485970"/>
        </w:rPr>
      </w:pPr>
      <w:bookmarkStart w:id="0" w:name="_GoBack"/>
      <w:bookmarkEnd w:id="0"/>
      <w:r>
        <w:rPr>
          <w:rStyle w:val="8"/>
          <w:rFonts w:ascii="Times New Roman" w:hAnsi="Times New Roman"/>
          <w:outline w:val="0"/>
          <w:color w:val="242C38"/>
          <w:spacing w:val="140"/>
          <w:sz w:val="40"/>
          <w:szCs w:val="40"/>
          <w:u w:color="485970"/>
          <w:rtl w:val="0"/>
          <w:lang w:val="de-DE"/>
        </w:rPr>
        <w:t>ELIZABETH WALLACE</w:t>
      </w:r>
    </w:p>
    <w:p>
      <w:pPr>
        <w:pStyle w:val="7"/>
        <w:framePr w:hRule="auto" w:wrap="auto" w:vAnchor="margin" w:hAnchor="text" w:yAlign="inline"/>
        <w:spacing w:after="0" w:line="360" w:lineRule="auto"/>
        <w:rPr>
          <w:rStyle w:val="8"/>
          <w:rFonts w:ascii="Times New Roman" w:hAnsi="Times New Roman" w:eastAsia="Times New Roman" w:cs="Times New Roman"/>
          <w:outline w:val="0"/>
          <w:color w:val="485970"/>
          <w:sz w:val="10"/>
          <w:szCs w:val="10"/>
          <w:u w:color="485970"/>
        </w:rPr>
      </w:pPr>
    </w:p>
    <w:p>
      <w:pPr>
        <w:pStyle w:val="7"/>
        <w:framePr w:hRule="auto" w:wrap="auto" w:vAnchor="margin" w:hAnchor="text" w:yAlign="inline"/>
        <w:tabs>
          <w:tab w:val="right" w:pos="9360"/>
        </w:tabs>
        <w:spacing w:after="0"/>
        <w:rPr>
          <w:rStyle w:val="8"/>
          <w:rFonts w:ascii="Times New Roman" w:hAnsi="Times New Roman" w:eastAsia="Times New Roman" w:cs="Times New Roman"/>
          <w:i/>
          <w:iCs/>
          <w:outline w:val="0"/>
          <w:color w:val="485970"/>
          <w:u w:color="485970"/>
          <w:lang w:val="en-US"/>
        </w:rPr>
      </w:pPr>
      <w:r>
        <w:rPr>
          <w:rStyle w:val="8"/>
          <w:rFonts w:ascii="Times New Roman" w:hAnsi="Times New Roman"/>
          <w:i/>
          <w:iCs/>
          <w:outline w:val="0"/>
          <w:color w:val="485970"/>
          <w:u w:color="485970"/>
          <w:rtl w:val="0"/>
          <w:lang w:val="en-US"/>
        </w:rPr>
        <w:t xml:space="preserve">President and CEO: Manufacturing Start-Ups and Turnarounds </w:t>
      </w:r>
    </w:p>
    <w:p>
      <w:pPr>
        <w:pStyle w:val="7"/>
        <w:framePr w:hRule="auto" w:wrap="auto" w:vAnchor="margin" w:hAnchor="text" w:yAlign="inline"/>
        <w:tabs>
          <w:tab w:val="right" w:pos="9360"/>
        </w:tabs>
        <w:spacing w:after="0"/>
        <w:rPr>
          <w:rStyle w:val="8"/>
          <w:rFonts w:ascii="Times New Roman" w:hAnsi="Times New Roman" w:eastAsia="Times New Roman" w:cs="Times New Roman"/>
          <w:i/>
          <w:iCs/>
          <w:outline w:val="0"/>
          <w:color w:val="485970"/>
          <w:u w:color="485970"/>
          <w:lang w:val="en-US"/>
        </w:rPr>
      </w:pPr>
      <w:r>
        <w:rPr>
          <w:rStyle w:val="8"/>
          <w:rFonts w:ascii="Times New Roman" w:hAnsi="Times New Roman"/>
          <w:i/>
          <w:iCs/>
          <w:outline w:val="0"/>
          <w:color w:val="485970"/>
          <w:u w:color="485970"/>
          <w:rtl w:val="0"/>
          <w:lang w:val="en-US"/>
        </w:rPr>
        <w:t>P&amp;L up to $150M | Global Teams of 400+ | 300% Revenue Growth in 4 Years</w:t>
      </w:r>
    </w:p>
    <w:p>
      <w:pPr>
        <w:pStyle w:val="7"/>
        <w:framePr w:hRule="auto" w:wrap="auto" w:vAnchor="margin" w:hAnchor="text" w:yAlign="inline"/>
        <w:tabs>
          <w:tab w:val="left" w:pos="4590"/>
          <w:tab w:val="center" w:pos="4680"/>
        </w:tabs>
        <w:spacing w:after="0"/>
        <w:rPr>
          <w:rStyle w:val="8"/>
          <w:rFonts w:ascii="Times New Roman" w:hAnsi="Times New Roman" w:eastAsia="Times New Roman" w:cs="Times New Roman"/>
        </w:rPr>
      </w:pPr>
      <w:r>
        <w:rPr>
          <w:rStyle w:val="8"/>
          <w:rFonts w:ascii="Times New Roman" w:hAnsi="Times New Roman" w:eastAsia="Times New Roman" w:cs="Times New Roman"/>
        </w:rPr>
        <w:tab/>
      </w:r>
      <w:r>
        <w:rPr>
          <w:rStyle w:val="8"/>
          <w:rFonts w:ascii="Times New Roman" w:hAnsi="Times New Roman" w:eastAsia="Times New Roman" w:cs="Times New Roman"/>
        </w:rPr>
        <w:tab/>
      </w:r>
    </w:p>
    <w:p>
      <w:pPr>
        <w:pStyle w:val="7"/>
        <w:framePr w:hRule="auto" w:wrap="auto" w:vAnchor="margin" w:hAnchor="text" w:yAlign="inline"/>
        <w:tabs>
          <w:tab w:val="right" w:pos="9916"/>
        </w:tabs>
        <w:rPr>
          <w:rStyle w:val="8"/>
          <w:rFonts w:ascii="Times New Roman" w:hAnsi="Times New Roman" w:eastAsia="Times New Roman" w:cs="Times New Roman"/>
          <w:outline w:val="0"/>
          <w:color w:val="262626"/>
          <w:u w:color="262626"/>
        </w:rPr>
      </w:pPr>
      <w:r>
        <w:rPr>
          <w:rStyle w:val="8"/>
          <w:rFonts w:ascii="Times New Roman" w:hAnsi="Times New Roman"/>
          <w:outline w:val="0"/>
          <w:color w:val="262626"/>
          <w:u w:color="262626"/>
          <w:rtl w:val="0"/>
          <w:lang w:val="en-US"/>
        </w:rPr>
        <w:t xml:space="preserve">City, State Zip </w:t>
      </w:r>
      <w:r>
        <w:rPr>
          <w:rStyle w:val="8"/>
          <w:rFonts w:hint="default" w:ascii="Times New Roman" w:hAnsi="Times New Roman"/>
          <w:outline w:val="0"/>
          <w:color w:val="485970"/>
          <w:u w:color="485970"/>
          <w:rtl w:val="0"/>
          <w:lang w:val="de-DE"/>
        </w:rPr>
        <w:t>•</w:t>
      </w:r>
      <w:r>
        <w:rPr>
          <w:rStyle w:val="8"/>
          <w:rFonts w:ascii="Times New Roman" w:hAnsi="Times New Roman"/>
          <w:outline w:val="0"/>
          <w:color w:val="262626"/>
          <w:u w:color="262626"/>
          <w:rtl w:val="0"/>
          <w:lang w:val="de-DE"/>
        </w:rPr>
        <w:t xml:space="preserve"> (555) 555-1234 </w:t>
      </w:r>
      <w:r>
        <w:rPr>
          <w:rStyle w:val="8"/>
          <w:rFonts w:hint="default" w:ascii="Times New Roman" w:hAnsi="Times New Roman"/>
          <w:outline w:val="0"/>
          <w:color w:val="485970"/>
          <w:u w:color="485970"/>
          <w:rtl w:val="0"/>
          <w:lang w:val="de-DE"/>
        </w:rPr>
        <w:t>•</w:t>
      </w:r>
      <w:r>
        <w:rPr>
          <w:rStyle w:val="8"/>
          <w:rFonts w:ascii="Times New Roman" w:hAnsi="Times New Roman"/>
          <w:outline w:val="0"/>
          <w:color w:val="262626"/>
          <w:u w:color="262626"/>
          <w:rtl w:val="0"/>
          <w:lang w:val="de-DE"/>
        </w:rPr>
        <w:t xml:space="preserve"> benhenderson@email.com </w:t>
      </w:r>
      <w:r>
        <w:rPr>
          <w:rStyle w:val="8"/>
          <w:rFonts w:hint="default" w:ascii="Times New Roman" w:hAnsi="Times New Roman"/>
          <w:outline w:val="0"/>
          <w:color w:val="485970"/>
          <w:u w:color="485970"/>
          <w:rtl w:val="0"/>
          <w:lang w:val="de-DE"/>
        </w:rPr>
        <w:t>•</w:t>
      </w:r>
      <w:r>
        <w:rPr>
          <w:rStyle w:val="8"/>
          <w:rFonts w:ascii="Times New Roman" w:hAnsi="Times New Roman"/>
          <w:outline w:val="0"/>
          <w:color w:val="262626"/>
          <w:u w:color="262626"/>
          <w:rtl w:val="0"/>
          <w:lang w:val="en-US"/>
        </w:rPr>
        <w:t xml:space="preserve"> linkedin.com/in/your-name-here </w:t>
      </w:r>
    </w:p>
    <w:p>
      <w:pPr>
        <w:pStyle w:val="7"/>
        <w:framePr w:hRule="auto" w:wrap="auto" w:vAnchor="margin" w:hAnchor="text" w:yAlign="inline"/>
        <w:tabs>
          <w:tab w:val="right" w:pos="9916"/>
        </w:tabs>
        <w:jc w:val="center"/>
        <w:rPr>
          <w:rStyle w:val="8"/>
          <w:rFonts w:ascii="Times New Roman" w:hAnsi="Times New Roman" w:eastAsia="Times New Roman" w:cs="Times New Roman"/>
          <w:outline w:val="0"/>
          <w:color w:val="262626"/>
          <w:u w:color="262626"/>
        </w:rPr>
      </w:pPr>
    </w:p>
    <w:p>
      <w:pPr>
        <w:pStyle w:val="14"/>
        <w:framePr w:hRule="auto" w:wrap="auto" w:vAnchor="margin" w:hAnchor="text" w:yAlign="inline"/>
        <w:numPr>
          <w:ilvl w:val="0"/>
          <w:numId w:val="1"/>
        </w:numPr>
        <w:bidi w:val="0"/>
        <w:ind w:right="0"/>
        <w:jc w:val="left"/>
        <w:rPr>
          <w:rFonts w:ascii="Times New Roman" w:hAnsi="Times New Roman" w:eastAsia="Times New Roman" w:cs="Times New Roman"/>
          <w:outline w:val="0"/>
          <w:color w:val="262626"/>
          <w:sz w:val="20"/>
          <w:szCs w:val="20"/>
          <w:rtl w:val="0"/>
        </w:rPr>
      </w:pPr>
      <w:r>
        <w:rPr>
          <w:rStyle w:val="13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</w:rPr>
        <w:fldChar w:fldCharType="begin"/>
      </w:r>
      <w:r>
        <w:rPr>
          <w:rStyle w:val="13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</w:rPr>
        <w:instrText xml:space="preserve"> HYPERLINK "https://www.jobscan.co/blog/how-to-write-executive-resume-summary/?utm_medium=referral&amp;utm_source=resume-templates&amp;utm_campaign=ats-templates&amp;utm_content=internal-link"</w:instrText>
      </w:r>
      <w:r>
        <w:rPr>
          <w:rStyle w:val="13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</w:rPr>
        <w:fldChar w:fldCharType="separate"/>
      </w:r>
      <w:r>
        <w:rPr>
          <w:rStyle w:val="13"/>
          <w:rFonts w:ascii="Times New Roman" w:hAnsi="Times New Roman"/>
          <w:outline w:val="0"/>
          <w:color w:val="485970"/>
          <w:sz w:val="20"/>
          <w:szCs w:val="20"/>
          <w:u w:val="single" w:color="485970"/>
          <w:rtl w:val="0"/>
          <w:lang w:val="en-US"/>
        </w:rPr>
        <w:t>Learn how to write bold executive summaries</w:t>
      </w:r>
      <w:r>
        <w:rPr>
          <w:rFonts w:ascii="Times New Roman" w:hAnsi="Times New Roman" w:eastAsia="Times New Roman" w:cs="Times New Roman"/>
          <w:outline w:val="0"/>
          <w:color w:val="262626"/>
          <w:sz w:val="20"/>
          <w:szCs w:val="20"/>
        </w:rPr>
        <w:fldChar w:fldCharType="end"/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 xml:space="preserve"> (examples and templates)</w:t>
      </w:r>
    </w:p>
    <w:p>
      <w:pPr>
        <w:pStyle w:val="14"/>
        <w:framePr w:hRule="auto" w:wrap="auto" w:vAnchor="margin" w:hAnchor="text" w:yAlign="inline"/>
        <w:numPr>
          <w:ilvl w:val="0"/>
          <w:numId w:val="1"/>
        </w:numPr>
        <w:bidi w:val="0"/>
        <w:ind w:right="0"/>
        <w:jc w:val="left"/>
        <w:rPr>
          <w:rFonts w:ascii="Times New Roman" w:hAnsi="Times New Roman"/>
          <w:outline w:val="0"/>
          <w:color w:val="262626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Include your target job title, industry/space, years of experience, and specialties.</w:t>
      </w:r>
    </w:p>
    <w:p>
      <w:pPr>
        <w:pStyle w:val="14"/>
        <w:framePr w:hRule="auto" w:wrap="auto" w:vAnchor="margin" w:hAnchor="text" w:yAlign="inline"/>
        <w:numPr>
          <w:ilvl w:val="0"/>
          <w:numId w:val="1"/>
        </w:numPr>
        <w:bidi w:val="0"/>
        <w:ind w:right="0"/>
        <w:jc w:val="left"/>
        <w:rPr>
          <w:rFonts w:ascii="Times New Roman" w:hAnsi="Times New Roman"/>
          <w:outline w:val="0"/>
          <w:color w:val="262626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Highlight key achievements or career themes</w:t>
      </w:r>
    </w:p>
    <w:p>
      <w:pPr>
        <w:pStyle w:val="7"/>
        <w:framePr w:hRule="auto" w:wrap="auto" w:vAnchor="margin" w:hAnchor="text" w:yAlign="inline"/>
        <w:tabs>
          <w:tab w:val="right" w:pos="9360"/>
        </w:tabs>
        <w:jc w:val="center"/>
        <w:rPr>
          <w:rStyle w:val="8"/>
          <w:rFonts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pStyle w:val="7"/>
        <w:framePr w:hRule="auto" w:wrap="auto" w:vAnchor="margin" w:hAnchor="text" w:yAlign="inline"/>
        <w:tabs>
          <w:tab w:val="right" w:pos="9360"/>
        </w:tabs>
        <w:rPr>
          <w:rStyle w:val="8"/>
          <w:rFonts w:ascii="Times New Roman" w:hAnsi="Times New Roman" w:eastAsia="Times New Roman" w:cs="Times New Roman"/>
        </w:rPr>
      </w:pPr>
      <w:r>
        <w:rPr>
          <w:rStyle w:val="8"/>
          <w:rFonts w:ascii="Times New Roman" w:hAnsi="Times New Roman" w:eastAsia="Times New Roman" w:cs="Times New Roman"/>
          <w:outline w:val="0"/>
          <w:color w:val="485970"/>
          <w:sz w:val="20"/>
          <w:szCs w:val="20"/>
          <w:u w:color="48597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3297555</wp:posOffset>
                </wp:positionH>
                <wp:positionV relativeFrom="line">
                  <wp:posOffset>89535</wp:posOffset>
                </wp:positionV>
                <wp:extent cx="3749040" cy="0"/>
                <wp:effectExtent l="0" t="0" r="0" b="0"/>
                <wp:wrapNone/>
                <wp:docPr id="1073741828" name="officeArt object" descr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904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48597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o:spt="20" alt="Straight Connector 4" style="position:absolute;left:0pt;margin-left:259.65pt;margin-top:7.05pt;height:0pt;width:295.2pt;mso-position-horizontal-relative:page;mso-position-vertical-relative:line;z-index:251659264;mso-width-relative:page;mso-height-relative:page;" filled="f" stroked="t" coordsize="21600,21600" o:gfxdata="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mcBNvY&#10;AAAACgEAAA8AAAAAAAAAAQAgAAAAIgAAAGRycy9kb3ducmV2LnhtbFBLAQIUABQAAAAIAIdO4kBz&#10;w1NZ5wEAAM4DAAAOAAAAAAAAAAEAIAAAACcBAABkcnMvZTJvRG9jLnhtbFBLBQYAAAAABgAGAFkB&#10;AACABQAAAAA=&#10;">
                <v:fill on="f" focussize="0,0"/>
                <v:stroke weight="0.5pt" color="#48597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Style w:val="8"/>
          <w:rFonts w:ascii="Times New Roman" w:hAnsi="Times New Roman"/>
          <w:outline w:val="0"/>
          <w:color w:val="485970"/>
          <w:spacing w:val="0"/>
          <w:u w:color="485970"/>
          <w:rtl w:val="0"/>
          <w:lang w:val="de-DE"/>
        </w:rPr>
        <w:t>PROFESSIONAL EXPERIENC</w:t>
      </w:r>
      <w:r>
        <w:rPr>
          <w:rStyle w:val="8"/>
          <w:rFonts w:ascii="Times New Roman" w:hAnsi="Times New Roman"/>
          <w:outline w:val="0"/>
          <w:color w:val="485970"/>
          <w:u w:color="485970"/>
          <w:rtl w:val="0"/>
          <w:lang w:val="de-DE"/>
        </w:rPr>
        <w:t>E</w:t>
      </w:r>
    </w:p>
    <w:p>
      <w:pPr>
        <w:pStyle w:val="7"/>
        <w:framePr w:hRule="auto" w:wrap="auto" w:vAnchor="margin" w:hAnchor="text" w:yAlign="inline"/>
        <w:tabs>
          <w:tab w:val="right" w:pos="9360"/>
        </w:tabs>
        <w:jc w:val="right"/>
        <w:rPr>
          <w:rStyle w:val="8"/>
          <w:rFonts w:ascii="Times New Roman" w:hAnsi="Times New Roman" w:eastAsia="Times New Roman" w:cs="Times New Roman"/>
        </w:rPr>
      </w:pPr>
    </w:p>
    <w:p>
      <w:pPr>
        <w:pStyle w:val="7"/>
        <w:framePr w:hRule="auto" w:wrap="auto" w:vAnchor="margin" w:hAnchor="text" w:yAlign="inline"/>
        <w:tabs>
          <w:tab w:val="right" w:pos="9916"/>
        </w:tabs>
        <w:spacing w:line="252" w:lineRule="auto"/>
        <w:rPr>
          <w:rStyle w:val="8"/>
          <w:rFonts w:ascii="Times New Roman" w:hAnsi="Times New Roman" w:eastAsia="Times New Roman" w:cs="Times New Roman"/>
          <w:i/>
          <w:iCs/>
          <w:outline w:val="0"/>
          <w:color w:val="485970"/>
          <w:sz w:val="21"/>
          <w:szCs w:val="21"/>
          <w:u w:color="485970"/>
          <w:lang w:val="en-US"/>
        </w:rPr>
      </w:pPr>
      <w:r>
        <w:rPr>
          <w:rStyle w:val="8"/>
          <w:rFonts w:ascii="Times New Roman" w:hAnsi="Times New Roman"/>
          <w:b/>
          <w:bCs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>Company 6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, Location </w:t>
      </w:r>
      <w:r>
        <w:rPr>
          <w:rStyle w:val="8"/>
          <w:rFonts w:hint="default"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• 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>Job Title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ab/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 MM/YYYY - Present</w:t>
      </w:r>
    </w:p>
    <w:p>
      <w:pPr>
        <w:pStyle w:val="7"/>
        <w:framePr w:hRule="auto" w:wrap="auto" w:vAnchor="margin" w:hAnchor="text" w:yAlign="inline"/>
        <w:tabs>
          <w:tab w:val="right" w:pos="9360"/>
        </w:tabs>
        <w:jc w:val="both"/>
        <w:rPr>
          <w:rStyle w:val="8"/>
          <w:rFonts w:ascii="Times New Roman" w:hAnsi="Times New Roman" w:eastAsia="Times New Roman" w:cs="Times New Roman"/>
          <w:outline w:val="0"/>
          <w:color w:val="262626"/>
          <w:sz w:val="20"/>
          <w:szCs w:val="20"/>
          <w:u w:color="262626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At the executive level, little attention should be paid to your day-to-day duties, work habits, or even hard skills. Instead, it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 w:val="0"/>
          <w:lang w:val="de-DE"/>
        </w:rPr>
        <w:t>’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s all about results and impact. Under your leadership, what was the business able to achieve? What were your biggest initiatives? What bold moves did you make improve the company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 w:val="0"/>
          <w:lang w:val="de-DE"/>
        </w:rPr>
        <w:t>’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 xml:space="preserve">s standing? How much did the business grow while you were in the position? 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/>
        <w:ind w:right="0"/>
        <w:jc w:val="both"/>
        <w:rPr>
          <w:rFonts w:ascii="Times New Roman" w:hAnsi="Times New Roman" w:eastAsia="Times New Roman" w:cs="Times New Roman"/>
          <w:outline w:val="0"/>
          <w:color w:val="0563C1"/>
          <w:sz w:val="20"/>
          <w:szCs w:val="20"/>
          <w:rtl w:val="0"/>
        </w:rPr>
      </w:pPr>
      <w:r>
        <w:rPr>
          <w:rStyle w:val="15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  <w:lang w:val="en-US"/>
        </w:rPr>
        <w:fldChar w:fldCharType="begin"/>
      </w:r>
      <w:r>
        <w:rPr>
          <w:rStyle w:val="15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  <w:lang w:val="en-US"/>
        </w:rPr>
        <w:instrText xml:space="preserve"> HYPERLINK "https://www.jobscan.co/blog/executive-resumes-what-matters-most-must-appear-first/?utm_medium=referral&amp;utm_source=resume-templates&amp;utm_campaign=ats-templates&amp;utm_content=internal-link"</w:instrText>
      </w:r>
      <w:r>
        <w:rPr>
          <w:rStyle w:val="15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  <w:lang w:val="en-US"/>
        </w:rPr>
        <w:fldChar w:fldCharType="separate"/>
      </w:r>
      <w:r>
        <w:rPr>
          <w:rStyle w:val="15"/>
          <w:rFonts w:ascii="Times New Roman" w:hAnsi="Times New Roman"/>
          <w:outline w:val="0"/>
          <w:color w:val="485970"/>
          <w:sz w:val="20"/>
          <w:szCs w:val="20"/>
          <w:u w:val="single" w:color="485970"/>
          <w:rtl w:val="0"/>
          <w:lang w:val="en-US"/>
        </w:rPr>
        <w:t>Learn more about creating powerful, concise executive accomplishmen</w:t>
      </w:r>
      <w:r>
        <w:rPr>
          <w:rStyle w:val="8"/>
          <w:rFonts w:ascii="Times New Roman" w:hAnsi="Times New Roman"/>
          <w:outline w:val="0"/>
          <w:color w:val="0563C1"/>
          <w:sz w:val="20"/>
          <w:szCs w:val="20"/>
          <w:u w:val="single" w:color="0563C1"/>
          <w:rtl w:val="0"/>
          <w:lang w:val="de-DE"/>
        </w:rPr>
        <w:t>ts</w:t>
      </w:r>
      <w:r>
        <w:rPr>
          <w:rFonts w:ascii="Times New Roman" w:hAnsi="Times New Roman" w:eastAsia="Times New Roman" w:cs="Times New Roman"/>
          <w:outline w:val="0"/>
          <w:color w:val="0563C1"/>
          <w:sz w:val="20"/>
          <w:szCs w:val="20"/>
        </w:rPr>
        <w:fldChar w:fldCharType="end"/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/>
        <w:ind w:right="0"/>
        <w:jc w:val="both"/>
        <w:rPr>
          <w:rFonts w:ascii="Times New Roman" w:hAnsi="Times New Roman"/>
          <w:outline w:val="0"/>
          <w:color w:val="262626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Numbers and results. Executive recruiters need to know you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 w:val="0"/>
          <w:lang w:val="de-DE"/>
        </w:rPr>
        <w:t>’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re going to move the needle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/>
        <w:ind w:right="0"/>
        <w:jc w:val="both"/>
        <w:rPr>
          <w:rFonts w:ascii="Times New Roman" w:hAnsi="Times New Roman"/>
          <w:outline w:val="0"/>
          <w:color w:val="262626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 xml:space="preserve">For example: 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/>
          <w:lang w:val="ar-SA" w:bidi="ar-SA"/>
        </w:rPr>
        <w:t>“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Added $32M in new profit over 3 years by developing differentiated product line which decreased service time 50% for end users.</w:t>
      </w:r>
      <w:r>
        <w:rPr>
          <w:rStyle w:val="8"/>
          <w:rFonts w:hint="default" w:ascii="Times New Roman" w:hAnsi="Times New Roman"/>
          <w:outline w:val="0"/>
          <w:color w:val="262626"/>
          <w:sz w:val="20"/>
          <w:szCs w:val="20"/>
          <w:u w:color="262626"/>
          <w:rtl w:val="0"/>
          <w:lang w:val="de-DE"/>
        </w:rPr>
        <w:t>”</w:t>
      </w:r>
    </w:p>
    <w:p>
      <w:pPr>
        <w:pStyle w:val="7"/>
        <w:framePr w:hRule="auto" w:wrap="auto" w:vAnchor="margin" w:hAnchor="text" w:yAlign="inline"/>
        <w:tabs>
          <w:tab w:val="right" w:pos="9360"/>
        </w:tabs>
        <w:jc w:val="both"/>
        <w:rPr>
          <w:rStyle w:val="8"/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7"/>
        <w:framePr w:hRule="auto" w:wrap="auto" w:vAnchor="margin" w:hAnchor="text" w:yAlign="inline"/>
        <w:tabs>
          <w:tab w:val="right" w:pos="9916"/>
        </w:tabs>
        <w:spacing w:line="252" w:lineRule="auto"/>
        <w:jc w:val="both"/>
        <w:rPr>
          <w:rStyle w:val="8"/>
          <w:rFonts w:ascii="Times New Roman" w:hAnsi="Times New Roman" w:eastAsia="Times New Roman" w:cs="Times New Roman"/>
          <w:i/>
          <w:iCs/>
          <w:outline w:val="0"/>
          <w:color w:val="485970"/>
          <w:sz w:val="21"/>
          <w:szCs w:val="21"/>
          <w:u w:color="485970"/>
        </w:rPr>
      </w:pPr>
      <w:r>
        <w:rPr>
          <w:rStyle w:val="8"/>
          <w:rFonts w:ascii="Times New Roman" w:hAnsi="Times New Roman"/>
          <w:b/>
          <w:bCs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>Company 5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, Location </w:t>
      </w:r>
      <w:r>
        <w:rPr>
          <w:rStyle w:val="8"/>
          <w:rFonts w:hint="default"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• 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>Job Title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ab/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 xml:space="preserve"> MM/YYYY - MM/YYYY</w:t>
      </w:r>
    </w:p>
    <w:p>
      <w:pPr>
        <w:pStyle w:val="7"/>
        <w:framePr w:hRule="auto" w:wrap="auto" w:vAnchor="margin" w:hAnchor="text" w:yAlign="inline"/>
        <w:tabs>
          <w:tab w:val="right" w:pos="9360"/>
        </w:tabs>
        <w:jc w:val="both"/>
        <w:rPr>
          <w:rStyle w:val="8"/>
          <w:rFonts w:ascii="Times New Roman" w:hAnsi="Times New Roman" w:eastAsia="Times New Roman" w:cs="Times New Roman"/>
          <w:outline w:val="0"/>
          <w:color w:val="262626"/>
          <w:sz w:val="20"/>
          <w:szCs w:val="20"/>
          <w:u w:color="262626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When applying for executive positions, you can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 w:val="0"/>
          <w:lang w:val="de-DE"/>
        </w:rPr>
        <w:t>’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 xml:space="preserve">t lean on your hard skills as much as you did earlier in your career. </w:t>
      </w:r>
      <w:r>
        <w:rPr>
          <w:rStyle w:val="16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  <w:lang w:val="en-US"/>
        </w:rPr>
        <w:fldChar w:fldCharType="begin"/>
      </w:r>
      <w:r>
        <w:rPr>
          <w:rStyle w:val="16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  <w:lang w:val="en-US"/>
        </w:rPr>
        <w:instrText xml:space="preserve"> HYPERLINK "https://www.jobscan.co/blog/showcase-top-executive-soft-skills-resume/?utm_medium=referral&amp;utm_source=resume-templates&amp;utm_campaign=ats-templates&amp;utm_content=internal-link"</w:instrText>
      </w:r>
      <w:r>
        <w:rPr>
          <w:rStyle w:val="16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  <w:lang w:val="en-US"/>
        </w:rPr>
        <w:fldChar w:fldCharType="separate"/>
      </w:r>
      <w:r>
        <w:rPr>
          <w:rStyle w:val="16"/>
          <w:rFonts w:ascii="Times New Roman" w:hAnsi="Times New Roman"/>
          <w:outline w:val="0"/>
          <w:color w:val="485970"/>
          <w:sz w:val="20"/>
          <w:szCs w:val="20"/>
          <w:u w:val="single" w:color="485970"/>
          <w:rtl w:val="0"/>
          <w:lang w:val="en-US"/>
        </w:rPr>
        <w:t>Executive soft skills</w:t>
      </w:r>
      <w:r>
        <w:fldChar w:fldCharType="end"/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 xml:space="preserve"> take on greater significance. Unfortunately, you can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 w:val="0"/>
          <w:lang w:val="de-DE"/>
        </w:rPr>
        <w:t>’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t just say you have leadership and expect executive recruiters to believe you. You have to find a way to prove it. For example:</w:t>
      </w:r>
    </w:p>
    <w:p>
      <w:pPr>
        <w:pStyle w:val="7"/>
        <w:framePr w:hRule="auto" w:wrap="auto" w:vAnchor="margin" w:hAnchor="text" w:yAlign="inline"/>
        <w:numPr>
          <w:ilvl w:val="0"/>
          <w:numId w:val="3"/>
        </w:numPr>
        <w:bidi w:val="0"/>
        <w:spacing w:after="0"/>
        <w:ind w:right="0"/>
        <w:jc w:val="both"/>
        <w:rPr>
          <w:rFonts w:ascii="Times New Roman" w:hAnsi="Times New Roman"/>
          <w:outline w:val="0"/>
          <w:color w:val="262626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Leadership: Ask yourself, what situations benefited the most from your timely leadership?</w:t>
      </w:r>
    </w:p>
    <w:p>
      <w:pPr>
        <w:pStyle w:val="7"/>
        <w:framePr w:hRule="auto" w:wrap="auto" w:vAnchor="margin" w:hAnchor="text" w:yAlign="inline"/>
        <w:numPr>
          <w:ilvl w:val="0"/>
          <w:numId w:val="3"/>
        </w:numPr>
        <w:bidi w:val="0"/>
        <w:spacing w:after="0"/>
        <w:ind w:right="0"/>
        <w:jc w:val="both"/>
        <w:rPr>
          <w:rFonts w:ascii="Times New Roman" w:hAnsi="Times New Roman"/>
          <w:outline w:val="0"/>
          <w:color w:val="262626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Vision: When you mention your big ideas, initiatives, and accomplishments, demonstrate your vision by including the why and placing them in context of the bigger picture.</w:t>
      </w:r>
    </w:p>
    <w:p>
      <w:pPr>
        <w:pStyle w:val="7"/>
        <w:framePr w:hRule="auto" w:wrap="auto" w:vAnchor="margin" w:hAnchor="text" w:yAlign="inline"/>
        <w:numPr>
          <w:ilvl w:val="0"/>
          <w:numId w:val="3"/>
        </w:numPr>
        <w:bidi w:val="0"/>
        <w:spacing w:after="0"/>
        <w:ind w:right="0"/>
        <w:jc w:val="both"/>
        <w:rPr>
          <w:rFonts w:ascii="Times New Roman" w:hAnsi="Times New Roman"/>
          <w:outline w:val="0"/>
          <w:color w:val="262626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 xml:space="preserve">Entrepreneurial: Think back to any pet projects you nurtured, departments you grew, or calculated risks that paid off big. </w:t>
      </w:r>
    </w:p>
    <w:p>
      <w:pPr>
        <w:pStyle w:val="7"/>
        <w:framePr w:hRule="auto" w:wrap="auto" w:vAnchor="margin" w:hAnchor="text" w:yAlign="inline"/>
        <w:numPr>
          <w:ilvl w:val="0"/>
          <w:numId w:val="3"/>
        </w:numPr>
        <w:bidi w:val="0"/>
        <w:spacing w:after="0"/>
        <w:ind w:right="0"/>
        <w:jc w:val="both"/>
        <w:rPr>
          <w:rFonts w:ascii="Times New Roman" w:hAnsi="Times New Roman"/>
          <w:outline w:val="0"/>
          <w:color w:val="262626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 xml:space="preserve">Innovation: Compile the best examples and stories from your past experience in which you changed operating procedure, streamlined processes, consolidated systems, or mined a previously untapped sector of the market. </w:t>
      </w:r>
    </w:p>
    <w:p>
      <w:pPr>
        <w:pStyle w:val="7"/>
        <w:framePr w:hRule="auto" w:wrap="auto" w:vAnchor="margin" w:hAnchor="text" w:yAlign="inline"/>
        <w:tabs>
          <w:tab w:val="right" w:pos="9916"/>
        </w:tabs>
        <w:spacing w:line="252" w:lineRule="auto"/>
        <w:jc w:val="both"/>
        <w:rPr>
          <w:rStyle w:val="8"/>
          <w:rFonts w:ascii="Times New Roman" w:hAnsi="Times New Roman" w:eastAsia="Times New Roman" w:cs="Times New Roman"/>
          <w:b/>
          <w:bCs/>
          <w:i/>
          <w:iCs/>
          <w:outline w:val="0"/>
          <w:color w:val="485970"/>
          <w:sz w:val="21"/>
          <w:szCs w:val="21"/>
          <w:u w:color="485970"/>
        </w:rPr>
      </w:pPr>
    </w:p>
    <w:p>
      <w:pPr>
        <w:pStyle w:val="7"/>
        <w:framePr w:hRule="auto" w:wrap="auto" w:vAnchor="margin" w:hAnchor="text" w:yAlign="inline"/>
        <w:tabs>
          <w:tab w:val="right" w:pos="9916"/>
        </w:tabs>
        <w:spacing w:line="252" w:lineRule="auto"/>
        <w:jc w:val="both"/>
        <w:rPr>
          <w:rStyle w:val="8"/>
          <w:rFonts w:ascii="Times New Roman" w:hAnsi="Times New Roman" w:eastAsia="Times New Roman" w:cs="Times New Roman"/>
          <w:i/>
          <w:iCs/>
          <w:outline w:val="0"/>
          <w:color w:val="485970"/>
          <w:sz w:val="21"/>
          <w:szCs w:val="21"/>
          <w:u w:color="485970"/>
        </w:rPr>
      </w:pPr>
      <w:r>
        <w:rPr>
          <w:rStyle w:val="8"/>
          <w:rFonts w:ascii="Times New Roman" w:hAnsi="Times New Roman"/>
          <w:b/>
          <w:bCs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>Company 4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, Location </w:t>
      </w:r>
      <w:r>
        <w:rPr>
          <w:rStyle w:val="8"/>
          <w:rFonts w:hint="default"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• 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>Job Title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ab/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 xml:space="preserve"> MM/YYYY - MM/YYYY</w:t>
      </w:r>
    </w:p>
    <w:p>
      <w:pPr>
        <w:pStyle w:val="7"/>
        <w:framePr w:hRule="auto" w:wrap="auto" w:vAnchor="margin" w:hAnchor="text" w:yAlign="inline"/>
        <w:tabs>
          <w:tab w:val="right" w:pos="9360"/>
        </w:tabs>
        <w:jc w:val="both"/>
        <w:rPr>
          <w:rStyle w:val="8"/>
          <w:rFonts w:ascii="Times New Roman" w:hAnsi="Times New Roman" w:eastAsia="Times New Roman" w:cs="Times New Roman"/>
          <w:outline w:val="0"/>
          <w:color w:val="262626"/>
          <w:sz w:val="20"/>
          <w:szCs w:val="20"/>
          <w:u w:color="262626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Typically, we advise to keep your resume to one page if at all possible. But if you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 w:val="0"/>
          <w:lang w:val="de-DE"/>
        </w:rPr>
        <w:t>’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ve been at it long enough to reach the C-suite -- particularly if it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 w:val="0"/>
          <w:lang w:val="de-DE"/>
        </w:rPr>
        <w:t>’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s been 10+ years -- you deserve another page or two. Don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 w:val="0"/>
          <w:lang w:val="de-DE"/>
        </w:rPr>
        <w:t>’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t worry too much about expanding beyond a single page as you show your career trajectory. That said, make sure to put your most important information and achievements on page one.</w:t>
      </w:r>
    </w:p>
    <w:p>
      <w:pPr>
        <w:pStyle w:val="7"/>
        <w:framePr w:hRule="auto" w:wrap="auto" w:vAnchor="margin" w:hAnchor="text" w:yAlign="inline"/>
        <w:numPr>
          <w:ilvl w:val="0"/>
          <w:numId w:val="3"/>
        </w:numPr>
        <w:bidi w:val="0"/>
        <w:spacing w:after="0"/>
        <w:ind w:right="0"/>
        <w:jc w:val="both"/>
        <w:rPr>
          <w:rFonts w:ascii="Times New Roman" w:hAnsi="Times New Roman"/>
          <w:outline w:val="0"/>
          <w:color w:val="262626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Just because you can go beyond one page doesn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 w:val="0"/>
          <w:lang w:val="de-DE"/>
        </w:rPr>
        <w:t>’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t mean you should take the opportunity to get overly wordy or dig into the mundane details of the work.</w:t>
      </w:r>
    </w:p>
    <w:p>
      <w:pPr>
        <w:pStyle w:val="7"/>
        <w:framePr w:hRule="auto" w:wrap="auto" w:vAnchor="margin" w:hAnchor="text" w:yAlign="inline"/>
        <w:numPr>
          <w:ilvl w:val="0"/>
          <w:numId w:val="3"/>
        </w:numPr>
        <w:bidi w:val="0"/>
        <w:spacing w:after="0"/>
        <w:ind w:right="0"/>
        <w:jc w:val="both"/>
        <w:rPr>
          <w:rFonts w:ascii="Times New Roman" w:hAnsi="Times New Roman"/>
          <w:outline w:val="0"/>
          <w:color w:val="262626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Use short bullet points and strong accomplishments to keep your experience powerful and to-the-point.</w:t>
      </w:r>
    </w:p>
    <w:p>
      <w:pPr>
        <w:pStyle w:val="7"/>
        <w:framePr w:hRule="auto" w:wrap="auto" w:vAnchor="margin" w:hAnchor="text" w:yAlign="inline"/>
        <w:tabs>
          <w:tab w:val="right" w:pos="9360"/>
        </w:tabs>
        <w:jc w:val="both"/>
        <w:rPr>
          <w:rStyle w:val="8"/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7"/>
        <w:framePr w:hRule="auto" w:wrap="auto" w:vAnchor="margin" w:hAnchor="text" w:yAlign="inline"/>
        <w:tabs>
          <w:tab w:val="right" w:pos="9916"/>
        </w:tabs>
        <w:spacing w:line="252" w:lineRule="auto"/>
        <w:jc w:val="both"/>
        <w:rPr>
          <w:rStyle w:val="8"/>
          <w:rFonts w:ascii="Times New Roman" w:hAnsi="Times New Roman" w:eastAsia="Times New Roman" w:cs="Times New Roman"/>
          <w:i/>
          <w:iCs/>
          <w:outline w:val="0"/>
          <w:color w:val="485970"/>
          <w:sz w:val="21"/>
          <w:szCs w:val="21"/>
          <w:u w:color="485970"/>
        </w:rPr>
      </w:pPr>
      <w:r>
        <w:rPr>
          <w:rStyle w:val="8"/>
          <w:rFonts w:ascii="Times New Roman" w:hAnsi="Times New Roman"/>
          <w:b/>
          <w:bCs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>Company 3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, Location </w:t>
      </w:r>
      <w:r>
        <w:rPr>
          <w:rStyle w:val="8"/>
          <w:rFonts w:hint="default"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• 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>Job Title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ab/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 xml:space="preserve"> MM/YYYY - MM/YYYY</w:t>
      </w:r>
    </w:p>
    <w:p>
      <w:pPr>
        <w:pStyle w:val="7"/>
        <w:framePr w:hRule="auto" w:wrap="auto" w:vAnchor="margin" w:hAnchor="text" w:yAlign="inline"/>
        <w:tabs>
          <w:tab w:val="right" w:pos="9360"/>
        </w:tabs>
        <w:jc w:val="both"/>
        <w:rPr>
          <w:rStyle w:val="8"/>
          <w:rFonts w:ascii="Times New Roman" w:hAnsi="Times New Roman" w:eastAsia="Times New Roman" w:cs="Times New Roman"/>
          <w:outline w:val="0"/>
          <w:color w:val="262626"/>
          <w:sz w:val="20"/>
          <w:szCs w:val="20"/>
          <w:u w:color="262626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 xml:space="preserve">Your executive brand is important to executive recruiters. 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/>
          <w:lang w:val="ar-SA" w:bidi="ar-SA"/>
        </w:rPr>
        <w:t>“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I don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 w:val="0"/>
          <w:lang w:val="de-DE"/>
        </w:rPr>
        <w:t>’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t care if it goes back 15 or 30 years,</w:t>
      </w:r>
      <w:r>
        <w:rPr>
          <w:rStyle w:val="8"/>
          <w:rFonts w:hint="default" w:ascii="Times New Roman" w:hAnsi="Times New Roman"/>
          <w:outline w:val="0"/>
          <w:color w:val="262626"/>
          <w:sz w:val="20"/>
          <w:szCs w:val="20"/>
          <w:u w:color="262626"/>
          <w:rtl w:val="0"/>
          <w:lang w:val="de-DE"/>
        </w:rPr>
        <w:t xml:space="preserve">” 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de-DE"/>
        </w:rPr>
        <w:t xml:space="preserve">an </w:t>
      </w:r>
      <w:r>
        <w:rPr>
          <w:rStyle w:val="16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  <w:lang w:val="en-US"/>
        </w:rPr>
        <w:fldChar w:fldCharType="begin"/>
      </w:r>
      <w:r>
        <w:rPr>
          <w:rStyle w:val="16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  <w:lang w:val="en-US"/>
        </w:rPr>
        <w:instrText xml:space="preserve"> HYPERLINK "https://www.jobscan.co/blog/best-executive-resumes-executive-recruiters/?utm_medium=referral&amp;utm_source=resume-templates&amp;utm_campaign=ats-templates&amp;utm_content=internal-link"</w:instrText>
      </w:r>
      <w:r>
        <w:rPr>
          <w:rStyle w:val="16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  <w:lang w:val="en-US"/>
        </w:rPr>
        <w:fldChar w:fldCharType="separate"/>
      </w:r>
      <w:r>
        <w:rPr>
          <w:rStyle w:val="16"/>
          <w:rFonts w:ascii="Times New Roman" w:hAnsi="Times New Roman"/>
          <w:outline w:val="0"/>
          <w:color w:val="485970"/>
          <w:sz w:val="20"/>
          <w:szCs w:val="20"/>
          <w:u w:val="single" w:color="485970"/>
          <w:rtl w:val="0"/>
          <w:lang w:val="en-US"/>
        </w:rPr>
        <w:t>executive recruiter told Jobscan</w:t>
      </w:r>
      <w:r>
        <w:fldChar w:fldCharType="end"/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de-DE"/>
        </w:rPr>
        <w:t xml:space="preserve">. 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/>
          <w:lang w:val="ar-SA" w:bidi="ar-SA"/>
        </w:rPr>
        <w:t>“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I just want to see that the resume is promoting a highly competent, proven executive who knows what they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 w:val="0"/>
          <w:lang w:val="de-DE"/>
        </w:rPr>
        <w:t>’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re best at, where they want to go, and what they really want to do next in their career.</w:t>
      </w:r>
      <w:r>
        <w:rPr>
          <w:rStyle w:val="8"/>
          <w:rFonts w:hint="default" w:ascii="Times New Roman" w:hAnsi="Times New Roman"/>
          <w:outline w:val="0"/>
          <w:color w:val="262626"/>
          <w:sz w:val="20"/>
          <w:szCs w:val="20"/>
          <w:u w:color="262626"/>
          <w:rtl w:val="0"/>
          <w:lang w:val="de-DE"/>
        </w:rPr>
        <w:t>”</w:t>
      </w:r>
    </w:p>
    <w:p>
      <w:pPr>
        <w:pStyle w:val="7"/>
        <w:framePr w:hRule="auto" w:wrap="auto" w:vAnchor="margin" w:hAnchor="text" w:yAlign="inline"/>
        <w:numPr>
          <w:ilvl w:val="0"/>
          <w:numId w:val="4"/>
        </w:numPr>
        <w:bidi w:val="0"/>
        <w:spacing w:after="0"/>
        <w:ind w:right="0"/>
        <w:jc w:val="both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sz w:val="20"/>
          <w:szCs w:val="20"/>
          <w:rtl w:val="0"/>
          <w:lang w:val="en-US"/>
        </w:rPr>
        <w:t>Find opportunities to show not only the end results, but how you identify opportunities and achieve results</w:t>
      </w:r>
    </w:p>
    <w:p>
      <w:pPr>
        <w:pStyle w:val="7"/>
        <w:framePr w:hRule="auto" w:wrap="auto" w:vAnchor="margin" w:hAnchor="text" w:yAlign="inline"/>
        <w:numPr>
          <w:ilvl w:val="0"/>
          <w:numId w:val="4"/>
        </w:numPr>
        <w:bidi w:val="0"/>
        <w:spacing w:after="0"/>
        <w:ind w:right="0"/>
        <w:jc w:val="both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sz w:val="20"/>
          <w:szCs w:val="20"/>
          <w:rtl w:val="0"/>
          <w:lang w:val="en-US"/>
        </w:rPr>
        <w:t>If possible, communicate your business values. Give the recruiter an idea of what you</w:t>
      </w:r>
      <w:r>
        <w:rPr>
          <w:rStyle w:val="8"/>
          <w:rFonts w:hint="default" w:ascii="Arial Unicode MS" w:hAnsi="Arial Unicode MS"/>
          <w:sz w:val="20"/>
          <w:szCs w:val="20"/>
          <w:rtl w:val="0"/>
          <w:lang w:val="de-DE"/>
        </w:rPr>
        <w:t>’</w:t>
      </w:r>
      <w:r>
        <w:rPr>
          <w:rStyle w:val="8"/>
          <w:rFonts w:ascii="Times New Roman" w:hAnsi="Times New Roman"/>
          <w:sz w:val="20"/>
          <w:szCs w:val="20"/>
          <w:rtl w:val="0"/>
          <w:lang w:val="en-US"/>
        </w:rPr>
        <w:t>ll want to accomplish first at this new job based on what you</w:t>
      </w:r>
      <w:r>
        <w:rPr>
          <w:rStyle w:val="8"/>
          <w:rFonts w:hint="default" w:ascii="Arial Unicode MS" w:hAnsi="Arial Unicode MS"/>
          <w:sz w:val="20"/>
          <w:szCs w:val="20"/>
          <w:rtl w:val="0"/>
          <w:lang w:val="de-DE"/>
        </w:rPr>
        <w:t>’</w:t>
      </w:r>
      <w:r>
        <w:rPr>
          <w:rStyle w:val="8"/>
          <w:rFonts w:ascii="Times New Roman" w:hAnsi="Times New Roman"/>
          <w:sz w:val="20"/>
          <w:szCs w:val="20"/>
          <w:rtl w:val="0"/>
          <w:lang w:val="en-US"/>
        </w:rPr>
        <w:t>re sharing about your previous jobs.</w:t>
      </w:r>
    </w:p>
    <w:p>
      <w:pPr>
        <w:pStyle w:val="7"/>
        <w:framePr w:hRule="auto" w:wrap="auto" w:vAnchor="margin" w:hAnchor="text" w:yAlign="inline"/>
        <w:tabs>
          <w:tab w:val="right" w:pos="9360"/>
        </w:tabs>
        <w:jc w:val="both"/>
        <w:rPr>
          <w:rStyle w:val="8"/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7"/>
        <w:framePr w:hRule="auto" w:wrap="auto" w:vAnchor="margin" w:hAnchor="text" w:yAlign="inline"/>
        <w:tabs>
          <w:tab w:val="right" w:pos="9916"/>
        </w:tabs>
        <w:spacing w:line="252" w:lineRule="auto"/>
        <w:jc w:val="both"/>
        <w:rPr>
          <w:rStyle w:val="8"/>
          <w:rFonts w:ascii="Times New Roman" w:hAnsi="Times New Roman" w:eastAsia="Times New Roman" w:cs="Times New Roman"/>
          <w:i/>
          <w:iCs/>
          <w:outline w:val="0"/>
          <w:color w:val="485970"/>
          <w:sz w:val="21"/>
          <w:szCs w:val="21"/>
          <w:u w:color="485970"/>
        </w:rPr>
      </w:pPr>
      <w:r>
        <w:rPr>
          <w:rStyle w:val="8"/>
          <w:rFonts w:ascii="Times New Roman" w:hAnsi="Times New Roman"/>
          <w:b/>
          <w:bCs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>Company 2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, Location </w:t>
      </w:r>
      <w:r>
        <w:rPr>
          <w:rStyle w:val="8"/>
          <w:rFonts w:hint="default"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• 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>Job Title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ab/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 xml:space="preserve"> MM/YYYY - MM/YYYY</w:t>
      </w:r>
    </w:p>
    <w:p>
      <w:pPr>
        <w:pStyle w:val="7"/>
        <w:framePr w:hRule="auto" w:wrap="auto" w:vAnchor="margin" w:hAnchor="text" w:yAlign="inline"/>
        <w:tabs>
          <w:tab w:val="right" w:pos="9360"/>
        </w:tabs>
        <w:jc w:val="both"/>
        <w:rPr>
          <w:rStyle w:val="8"/>
          <w:rFonts w:ascii="Times New Roman" w:hAnsi="Times New Roman" w:eastAsia="Times New Roman" w:cs="Times New Roman"/>
          <w:outline w:val="0"/>
          <w:color w:val="262626"/>
          <w:sz w:val="20"/>
          <w:szCs w:val="20"/>
          <w:u w:color="262626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As you get further back in your career to your roles as a manager or individual contributor, start to pepper in more of your hard skills and domain knowledge. Executive recruiters will like to gain an understanding of your career foundation.</w:t>
      </w:r>
    </w:p>
    <w:p>
      <w:pPr>
        <w:pStyle w:val="7"/>
        <w:framePr w:hRule="auto" w:wrap="auto" w:vAnchor="margin" w:hAnchor="text" w:yAlign="inline"/>
        <w:tabs>
          <w:tab w:val="right" w:pos="9916"/>
        </w:tabs>
        <w:spacing w:line="252" w:lineRule="auto"/>
        <w:jc w:val="both"/>
        <w:rPr>
          <w:rStyle w:val="8"/>
          <w:rFonts w:ascii="Times New Roman" w:hAnsi="Times New Roman" w:eastAsia="Times New Roman" w:cs="Times New Roman"/>
          <w:i/>
          <w:iCs/>
          <w:sz w:val="21"/>
          <w:szCs w:val="21"/>
        </w:rPr>
      </w:pPr>
      <w:r>
        <w:rPr>
          <w:rStyle w:val="8"/>
          <w:rFonts w:ascii="Times New Roman" w:hAnsi="Times New Roman" w:eastAsia="Times New Roman" w:cs="Times New Roman"/>
          <w:b/>
          <w:bCs/>
          <w:sz w:val="21"/>
          <w:szCs w:val="21"/>
          <w:lang w:val="de-DE"/>
        </w:rPr>
        <w:br w:type="textWrapping"/>
      </w:r>
      <w:r>
        <w:rPr>
          <w:rStyle w:val="8"/>
          <w:rFonts w:ascii="Times New Roman" w:hAnsi="Times New Roman"/>
          <w:b/>
          <w:bCs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>Company 1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, Location </w:t>
      </w:r>
      <w:r>
        <w:rPr>
          <w:rStyle w:val="8"/>
          <w:rFonts w:hint="default"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• 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>Job Title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ab/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de-DE"/>
        </w:rPr>
        <w:t xml:space="preserve"> MM/YYYY - MM/YYYY</w:t>
      </w:r>
    </w:p>
    <w:p>
      <w:pPr>
        <w:pStyle w:val="7"/>
        <w:framePr w:hRule="auto" w:wrap="auto" w:vAnchor="margin" w:hAnchor="text" w:yAlign="inline"/>
        <w:tabs>
          <w:tab w:val="right" w:pos="9360"/>
        </w:tabs>
        <w:jc w:val="both"/>
        <w:rPr>
          <w:rStyle w:val="8"/>
          <w:rFonts w:ascii="Times New Roman" w:hAnsi="Times New Roman" w:eastAsia="Times New Roman" w:cs="Times New Roman"/>
          <w:outline w:val="0"/>
          <w:color w:val="262626"/>
          <w:sz w:val="20"/>
          <w:szCs w:val="20"/>
          <w:u w:color="262626"/>
        </w:rPr>
      </w:pP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/>
          <w:lang w:val="ar-SA" w:bidi="ar-SA"/>
        </w:rPr>
        <w:t>“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What have you done for me lately?</w:t>
      </w:r>
      <w:r>
        <w:rPr>
          <w:rStyle w:val="8"/>
          <w:rFonts w:hint="default" w:ascii="Times New Roman" w:hAnsi="Times New Roman"/>
          <w:outline w:val="0"/>
          <w:color w:val="262626"/>
          <w:sz w:val="20"/>
          <w:szCs w:val="20"/>
          <w:u w:color="262626"/>
          <w:rtl w:val="0"/>
          <w:lang w:val="de-DE"/>
        </w:rPr>
        <w:t xml:space="preserve">” 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>You don</w:t>
      </w:r>
      <w:r>
        <w:rPr>
          <w:rStyle w:val="8"/>
          <w:rFonts w:hint="default" w:ascii="Arial Unicode MS" w:hAnsi="Arial Unicode MS"/>
          <w:outline w:val="0"/>
          <w:color w:val="262626"/>
          <w:sz w:val="20"/>
          <w:szCs w:val="20"/>
          <w:u w:color="262626"/>
          <w:rtl w:val="0"/>
          <w:lang w:val="de-DE"/>
        </w:rPr>
        <w:t>’</w: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 xml:space="preserve">t need to include your entire career on your resume. If something is 15 or more years old, think hard about whether it adds to your candidacy or not, especially if </w:t>
      </w:r>
      <w:r>
        <w:rPr>
          <w:rStyle w:val="16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  <w:lang w:val="en-US"/>
        </w:rPr>
        <w:fldChar w:fldCharType="begin"/>
      </w:r>
      <w:r>
        <w:rPr>
          <w:rStyle w:val="16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  <w:lang w:val="en-US"/>
        </w:rPr>
        <w:instrText xml:space="preserve"> HYPERLINK "https://www.jobscan.co/blog/age-discrimination-older-applicants-vs-young-pretty-people/?utm_medium=referral&amp;utm_source=resume-templates&amp;utm_campaign=ats-templates&amp;utm_content=internal-link"</w:instrText>
      </w:r>
      <w:r>
        <w:rPr>
          <w:rStyle w:val="16"/>
          <w:rFonts w:ascii="Times New Roman" w:hAnsi="Times New Roman" w:eastAsia="Times New Roman" w:cs="Times New Roman"/>
          <w:outline w:val="0"/>
          <w:color w:val="485970"/>
          <w:sz w:val="20"/>
          <w:szCs w:val="20"/>
          <w:u w:val="single" w:color="485970"/>
          <w:lang w:val="en-US"/>
        </w:rPr>
        <w:fldChar w:fldCharType="separate"/>
      </w:r>
      <w:r>
        <w:rPr>
          <w:rStyle w:val="16"/>
          <w:rFonts w:ascii="Times New Roman" w:hAnsi="Times New Roman"/>
          <w:outline w:val="0"/>
          <w:color w:val="485970"/>
          <w:sz w:val="20"/>
          <w:szCs w:val="20"/>
          <w:u w:val="single" w:color="485970"/>
          <w:rtl w:val="0"/>
          <w:lang w:val="en-US"/>
        </w:rPr>
        <w:t>age discrimination</w:t>
      </w:r>
      <w:r>
        <w:fldChar w:fldCharType="end"/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 xml:space="preserve"> is a concern.</w:t>
      </w:r>
    </w:p>
    <w:p>
      <w:pPr>
        <w:pStyle w:val="7"/>
        <w:framePr w:hRule="auto" w:wrap="auto" w:vAnchor="margin" w:hAnchor="text" w:yAlign="inline"/>
        <w:tabs>
          <w:tab w:val="left" w:pos="3870"/>
        </w:tabs>
        <w:jc w:val="both"/>
        <w:rPr>
          <w:rStyle w:val="8"/>
          <w:rFonts w:ascii="Times New Roman" w:hAnsi="Times New Roman" w:eastAsia="Times New Roman" w:cs="Times New Roman"/>
          <w:sz w:val="21"/>
          <w:szCs w:val="21"/>
        </w:rPr>
      </w:pPr>
      <w:r>
        <w:rPr>
          <w:rStyle w:val="8"/>
          <w:rFonts w:ascii="Times New Roman" w:hAnsi="Times New Roman" w:eastAsia="Times New Roman" w:cs="Times New Roman"/>
          <w:sz w:val="21"/>
          <w:szCs w:val="21"/>
        </w:rPr>
        <w:tab/>
      </w:r>
    </w:p>
    <w:p>
      <w:pPr>
        <w:pStyle w:val="7"/>
        <w:framePr w:hRule="auto" w:wrap="auto" w:vAnchor="margin" w:hAnchor="text" w:yAlign="inline"/>
        <w:tabs>
          <w:tab w:val="right" w:pos="9360"/>
        </w:tabs>
        <w:rPr>
          <w:rStyle w:val="8"/>
          <w:rFonts w:ascii="Times New Roman" w:hAnsi="Times New Roman" w:eastAsia="Times New Roman" w:cs="Times New Roman"/>
          <w:outline w:val="0"/>
          <w:color w:val="485970"/>
          <w:spacing w:val="0"/>
          <w:u w:color="485970"/>
        </w:rPr>
      </w:pPr>
    </w:p>
    <w:p>
      <w:pPr>
        <w:pStyle w:val="7"/>
        <w:framePr w:hRule="auto" w:wrap="auto" w:vAnchor="margin" w:hAnchor="text" w:yAlign="inline"/>
        <w:tabs>
          <w:tab w:val="right" w:pos="9360"/>
        </w:tabs>
        <w:rPr>
          <w:rStyle w:val="8"/>
          <w:rFonts w:ascii="Times New Roman" w:hAnsi="Times New Roman" w:eastAsia="Times New Roman" w:cs="Times New Roman"/>
          <w:outline w:val="0"/>
          <w:color w:val="485970"/>
          <w:spacing w:val="0"/>
          <w:u w:color="485970"/>
        </w:rPr>
      </w:pPr>
      <w:r>
        <w:rPr>
          <w:rStyle w:val="8"/>
          <w:rFonts w:ascii="Times New Roman" w:hAnsi="Times New Roman" w:eastAsia="Times New Roman" w:cs="Times New Roman"/>
          <w:outline w:val="0"/>
          <w:color w:val="485970"/>
          <w:spacing w:val="0"/>
          <w:u w:color="485970"/>
          <w:lang w:val="de-DE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2108835</wp:posOffset>
                </wp:positionH>
                <wp:positionV relativeFrom="line">
                  <wp:posOffset>80010</wp:posOffset>
                </wp:positionV>
                <wp:extent cx="4937760" cy="0"/>
                <wp:effectExtent l="0" t="0" r="0" b="0"/>
                <wp:wrapNone/>
                <wp:docPr id="1073741829" name="officeArt object" descr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776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48597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o:spt="20" alt="Straight Connector 6" style="position:absolute;left:0pt;margin-left:166.05pt;margin-top:6.3pt;height:0pt;width:388.8pt;mso-position-horizontal-relative:page;mso-position-vertical-relative:line;z-index:251660288;mso-width-relative:page;mso-height-relative:page;" filled="f" stroked="t" coordsize="21600,21600" o:gfxdata="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ytQSx&#10;2AAAAAoBAAAPAAAAAAAAAAEAIAAAACIAAABkcnMvZG93bnJldi54bWxQSwECFAAUAAAACACHTuJA&#10;MnGi0ugBAADOAwAADgAAAAAAAAABACAAAAAnAQAAZHJzL2Uyb0RvYy54bWxQSwUGAAAAAAYABgBZ&#10;AQAAgQUAAAAA&#10;">
                <v:fill on="f" focussize="0,0"/>
                <v:stroke weight="0.5pt" color="#48597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Style w:val="8"/>
          <w:rFonts w:ascii="Times New Roman" w:hAnsi="Times New Roman"/>
          <w:outline w:val="0"/>
          <w:color w:val="485970"/>
          <w:spacing w:val="0"/>
          <w:u w:color="485970"/>
          <w:rtl w:val="0"/>
          <w:lang w:val="en-US"/>
        </w:rPr>
        <w:t>EDUCATION</w:t>
      </w:r>
    </w:p>
    <w:p>
      <w:pPr>
        <w:pStyle w:val="7"/>
        <w:framePr w:hRule="auto" w:wrap="auto" w:vAnchor="margin" w:hAnchor="text" w:yAlign="inline"/>
        <w:tabs>
          <w:tab w:val="right" w:pos="9916"/>
        </w:tabs>
        <w:jc w:val="both"/>
        <w:rPr>
          <w:rStyle w:val="8"/>
          <w:rFonts w:ascii="Times New Roman" w:hAnsi="Times New Roman" w:eastAsia="Times New Roman" w:cs="Times New Roman"/>
          <w:b/>
          <w:bCs/>
          <w:sz w:val="21"/>
          <w:szCs w:val="21"/>
        </w:rPr>
      </w:pPr>
    </w:p>
    <w:p>
      <w:pPr>
        <w:pStyle w:val="7"/>
        <w:framePr w:hRule="auto" w:wrap="auto" w:vAnchor="margin" w:hAnchor="text" w:yAlign="inline"/>
        <w:tabs>
          <w:tab w:val="right" w:pos="9916"/>
        </w:tabs>
      </w:pPr>
      <w:r>
        <w:rPr>
          <w:rStyle w:val="8"/>
          <w:rFonts w:ascii="Times New Roman" w:hAnsi="Times New Roman"/>
          <w:b/>
          <w:bCs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Degree </w:t>
      </w:r>
      <w:r>
        <w:rPr>
          <w:rStyle w:val="8"/>
          <w:rFonts w:hint="default"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 xml:space="preserve">• 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>College Name, Location</w:t>
      </w:r>
      <w:r>
        <w:rPr>
          <w:rStyle w:val="8"/>
          <w:rFonts w:ascii="Times New Roman" w:hAnsi="Times New Roman"/>
          <w:sz w:val="21"/>
          <w:szCs w:val="21"/>
          <w:rtl w:val="0"/>
          <w:lang w:val="de-DE"/>
        </w:rPr>
        <w:t xml:space="preserve">                                                                               </w:t>
      </w:r>
      <w:r>
        <w:rPr>
          <w:rStyle w:val="8"/>
          <w:rFonts w:ascii="Times New Roman" w:hAnsi="Times New Roman"/>
          <w:i/>
          <w:iCs/>
          <w:outline w:val="0"/>
          <w:color w:val="485970"/>
          <w:sz w:val="21"/>
          <w:szCs w:val="21"/>
          <w:u w:color="485970"/>
          <w:rtl w:val="0"/>
          <w:lang w:val="en-US"/>
        </w:rPr>
        <w:t>Graduation Year (YYYY - Optional)</w:t>
      </w:r>
      <w:r>
        <w:rPr>
          <w:rStyle w:val="8"/>
          <w:rFonts w:ascii="Times New Roman" w:hAnsi="Times New Roman" w:eastAsia="Times New Roman" w:cs="Times New Roman"/>
          <w:outline w:val="0"/>
          <w:color w:val="262626"/>
          <w:sz w:val="21"/>
          <w:szCs w:val="21"/>
          <w:u w:color="262626"/>
          <w:lang w:val="de-DE"/>
        </w:rPr>
        <w:br w:type="textWrapping"/>
      </w:r>
      <w:r>
        <w:rPr>
          <w:rStyle w:val="8"/>
          <w:rFonts w:ascii="Times New Roman" w:hAnsi="Times New Roman" w:eastAsia="Times New Roman" w:cs="Times New Roman"/>
          <w:outline w:val="0"/>
          <w:color w:val="262626"/>
          <w:sz w:val="21"/>
          <w:szCs w:val="21"/>
          <w:u w:color="262626"/>
          <w:lang w:val="de-DE"/>
        </w:rPr>
        <w:br w:type="textWrapping"/>
      </w:r>
      <w:r>
        <w:rPr>
          <w:rStyle w:val="8"/>
          <w:rFonts w:ascii="Times New Roman" w:hAnsi="Times New Roman"/>
          <w:outline w:val="0"/>
          <w:color w:val="262626"/>
          <w:sz w:val="21"/>
          <w:szCs w:val="21"/>
          <w:u w:color="262626"/>
          <w:rtl w:val="0"/>
          <w:lang w:val="en-US"/>
        </w:rPr>
        <w:t>List additional certifications obtained or relevant leadership or management trainings completed</w:t>
      </w:r>
    </w:p>
    <w:sectPr>
      <w:headerReference r:id="rId5" w:type="default"/>
      <w:footerReference r:id="rId6" w:type="default"/>
      <w:pgSz w:w="12240" w:h="15840"/>
      <w:pgMar w:top="1152" w:right="1152" w:bottom="1152" w:left="115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roman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hRule="auto"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o"/>
      <w:lvlJc w:val="left"/>
      <w:pPr>
        <w:tabs>
          <w:tab w:val="right" w:pos="9360"/>
        </w:tabs>
        <w:ind w:left="72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tabs>
          <w:tab w:val="right" w:pos="9360"/>
        </w:tabs>
        <w:ind w:left="288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●"/>
      <w:lvlJc w:val="left"/>
      <w:pPr>
        <w:tabs>
          <w:tab w:val="right" w:pos="9360"/>
        </w:tabs>
        <w:ind w:left="576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o"/>
      <w:lvlJc w:val="left"/>
      <w:pPr>
        <w:tabs>
          <w:tab w:val="right" w:pos="9360"/>
        </w:tabs>
        <w:ind w:left="72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tabs>
          <w:tab w:val="right" w:pos="9360"/>
        </w:tabs>
        <w:ind w:left="288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●"/>
      <w:lvlJc w:val="left"/>
      <w:pPr>
        <w:tabs>
          <w:tab w:val="right" w:pos="9360"/>
        </w:tabs>
        <w:ind w:left="576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o"/>
      <w:lvlJc w:val="left"/>
      <w:pPr>
        <w:tabs>
          <w:tab w:val="right" w:pos="9916"/>
        </w:tabs>
        <w:ind w:left="72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right" w:pos="9916"/>
        </w:tabs>
        <w:ind w:left="144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right" w:pos="9916"/>
        </w:tabs>
        <w:ind w:left="216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right" w:pos="9916"/>
        </w:tabs>
        <w:ind w:left="288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right" w:pos="9916"/>
        </w:tabs>
        <w:ind w:left="360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right" w:pos="9916"/>
        </w:tabs>
        <w:ind w:left="432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right" w:pos="9916"/>
        </w:tabs>
        <w:ind w:left="504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right" w:pos="9916"/>
        </w:tabs>
        <w:ind w:left="576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right" w:pos="9916"/>
        </w:tabs>
        <w:ind w:left="648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o"/>
      <w:lvlJc w:val="left"/>
      <w:pPr>
        <w:tabs>
          <w:tab w:val="right" w:pos="9360"/>
        </w:tabs>
        <w:ind w:left="72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tabs>
          <w:tab w:val="right" w:pos="9360"/>
        </w:tabs>
        <w:ind w:left="288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●"/>
      <w:lvlJc w:val="left"/>
      <w:pPr>
        <w:tabs>
          <w:tab w:val="right" w:pos="9360"/>
        </w:tabs>
        <w:ind w:left="5760" w:hanging="360"/>
      </w:pPr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FB965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1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Header &amp; Footer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7">
    <w:name w:val="Body A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de-DE"/>
    </w:rPr>
  </w:style>
  <w:style w:type="character" w:customStyle="1" w:styleId="8">
    <w:name w:val="None"/>
    <w:uiPriority w:val="0"/>
  </w:style>
  <w:style w:type="character" w:customStyle="1" w:styleId="9">
    <w:name w:val="Hyperlink.0"/>
    <w:basedOn w:val="8"/>
    <w:uiPriority w:val="0"/>
    <w:rPr>
      <w:rFonts w:ascii="Arial" w:hAnsi="Arial" w:eastAsia="Arial" w:cs="Arial"/>
      <w:b/>
      <w:bCs/>
      <w:color w:val="0563C1"/>
      <w:u w:val="single" w:color="0563C1"/>
      <w:lang w:val="fr-FR"/>
    </w:rPr>
  </w:style>
  <w:style w:type="character" w:customStyle="1" w:styleId="10">
    <w:name w:val="Hyperlink.1"/>
    <w:basedOn w:val="8"/>
    <w:uiPriority w:val="0"/>
    <w:rPr>
      <w:rFonts w:ascii="Arial" w:hAnsi="Arial" w:eastAsia="Arial" w:cs="Arial"/>
      <w:i/>
      <w:iCs/>
      <w:color w:val="0563C1"/>
      <w:u w:val="single" w:color="0563C1"/>
    </w:rPr>
  </w:style>
  <w:style w:type="character" w:customStyle="1" w:styleId="11">
    <w:name w:val="Hyperlink.2"/>
    <w:basedOn w:val="8"/>
    <w:uiPriority w:val="0"/>
    <w:rPr>
      <w:rFonts w:ascii="Arial" w:hAnsi="Arial" w:eastAsia="Arial" w:cs="Arial"/>
      <w:i/>
      <w:iCs/>
      <w:color w:val="0563C1"/>
      <w:u w:val="single" w:color="0563C1"/>
      <w:lang w:val="en-US"/>
    </w:rPr>
  </w:style>
  <w:style w:type="character" w:customStyle="1" w:styleId="12">
    <w:name w:val="Hyperlink.3"/>
    <w:basedOn w:val="8"/>
    <w:uiPriority w:val="0"/>
    <w:rPr>
      <w:rFonts w:ascii="Arial" w:hAnsi="Arial" w:eastAsia="Arial" w:cs="Arial"/>
      <w:color w:val="0563C1"/>
      <w:u w:val="single" w:color="0563C1"/>
      <w:lang w:val="fr-FR"/>
    </w:rPr>
  </w:style>
  <w:style w:type="character" w:customStyle="1" w:styleId="13">
    <w:name w:val="Hyperlink.4"/>
    <w:basedOn w:val="8"/>
    <w:uiPriority w:val="0"/>
    <w:rPr>
      <w:color w:val="485970"/>
      <w:u w:val="single" w:color="485970"/>
    </w:rPr>
  </w:style>
  <w:style w:type="paragraph" w:styleId="14">
    <w:name w:val="List Paragraph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720" w:right="0" w:firstLine="0"/>
      <w:jc w:val="left"/>
      <w:outlineLvl w:val="9"/>
    </w:pPr>
    <w:rPr>
      <w:rFonts w:ascii="Calibri" w:hAnsi="Calibri" w:eastAsia="Calibri" w:cs="Calibri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en-US"/>
    </w:rPr>
  </w:style>
  <w:style w:type="character" w:customStyle="1" w:styleId="15">
    <w:name w:val="Hyperlink.5"/>
    <w:basedOn w:val="8"/>
    <w:uiPriority w:val="0"/>
    <w:rPr>
      <w:color w:val="485970"/>
      <w:u w:val="single" w:color="485970"/>
      <w:lang w:val="en-US"/>
    </w:rPr>
  </w:style>
  <w:style w:type="character" w:customStyle="1" w:styleId="16">
    <w:name w:val="Hyperlink.6"/>
    <w:basedOn w:val="8"/>
    <w:uiPriority w:val="0"/>
    <w:rPr>
      <w:rFonts w:ascii="Times New Roman" w:hAnsi="Times New Roman" w:eastAsia="Times New Roman" w:cs="Times New Roman"/>
      <w:color w:val="485970"/>
      <w:sz w:val="20"/>
      <w:szCs w:val="20"/>
      <w:u w:val="single" w:color="485970"/>
      <w:lang w:val="en-US"/>
    </w:rPr>
  </w:style>
  <w:style w:type="character" w:customStyle="1" w:styleId="17">
    <w:name w:val="None A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Office_11.2.0.11219_F1E327BC-269C-435d-A152-05C5408002CA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2023-11-21T11:36:26Z</dcterms:created>
  <dc:creator>mrsfr</dc:creator>
  <cp:lastModifiedBy>mrsfr</cp:lastModifiedBy>
  <dcterms:modified xsi:type="dcterms:W3CDTF">2023-11-21T11:36:39Z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7BB66DB86A5B46B98449042D25D618C9</vt:lpwstr>
  </property>
</Properties>
</file>