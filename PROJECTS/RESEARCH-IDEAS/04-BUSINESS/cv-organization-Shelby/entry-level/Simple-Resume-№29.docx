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1009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20"/>
        <w:gridCol w:w="427"/>
        <w:gridCol w:w="6847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949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11"/>
              <w:pageBreakBefore w:val="0"/>
              <w:spacing w:line="180" w:lineRule="auto"/>
              <w:rPr>
                <w:rFonts w:ascii="Spectral" w:hAnsi="Spectral" w:eastAsia="Spectral" w:cs="Spectral"/>
                <w:b/>
              </w:rPr>
            </w:pPr>
            <w:bookmarkStart w:id="0" w:name="_iad1az2w53q5" w:colFirst="0" w:colLast="0"/>
            <w:bookmarkEnd w:id="0"/>
            <w:bookmarkStart w:id="9" w:name="_GoBack"/>
            <w:bookmarkEnd w:id="9"/>
            <w:r>
              <w:rPr>
                <w:rFonts w:ascii="Spectral" w:hAnsi="Spectral" w:eastAsia="Spectral" w:cs="Spectral"/>
                <w:b/>
                <w:rtl w:val="0"/>
              </w:rPr>
              <w:t>Queenie</w:t>
            </w:r>
          </w:p>
          <w:p>
            <w:pPr>
              <w:pStyle w:val="11"/>
              <w:pageBreakBefore w:val="0"/>
              <w:spacing w:line="180" w:lineRule="auto"/>
            </w:pPr>
            <w:bookmarkStart w:id="1" w:name="_nky1xjf8b66g" w:colFirst="0" w:colLast="0"/>
            <w:bookmarkEnd w:id="1"/>
            <w:r>
              <w:rPr>
                <w:rFonts w:ascii="Spectral" w:hAnsi="Spectral" w:eastAsia="Spectral" w:cs="Spectral"/>
                <w:b/>
                <w:rtl w:val="0"/>
              </w:rPr>
              <w:t>Harris</w:t>
            </w:r>
            <w:r>
              <w:rPr>
                <w:rtl w:val="0"/>
              </w:rPr>
              <w:t xml:space="preserve"> </w:t>
            </w:r>
          </w:p>
          <w:p>
            <w:pPr>
              <w:pageBreakBefore w:val="0"/>
              <w:rPr>
                <w:rFonts w:ascii="Rubik" w:hAnsi="Rubik" w:eastAsia="Rubik" w:cs="Rubik"/>
                <w:color w:val="3E3E3F"/>
                <w:sz w:val="32"/>
                <w:szCs w:val="32"/>
              </w:rPr>
            </w:pPr>
            <w:r>
              <w:rPr>
                <w:rFonts w:ascii="Rubik" w:hAnsi="Rubik" w:eastAsia="Rubik" w:cs="Rubik"/>
                <w:color w:val="3E3E3F"/>
                <w:sz w:val="32"/>
                <w:szCs w:val="32"/>
                <w:rtl w:val="0"/>
              </w:rPr>
              <w:t xml:space="preserve">Web Developer </w:t>
            </w:r>
          </w:p>
          <w:p>
            <w:pPr>
              <w:pageBreakBefore w:val="0"/>
              <w:rPr>
                <w:rFonts w:ascii="Rubik" w:hAnsi="Rubik" w:eastAsia="Rubik" w:cs="Rubik"/>
                <w:color w:val="3E3E3F"/>
                <w:sz w:val="8"/>
                <w:szCs w:val="8"/>
              </w:rPr>
            </w:pPr>
          </w:p>
          <w:p>
            <w:pPr>
              <w:pStyle w:val="3"/>
              <w:keepNext/>
              <w:keepLines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single" w:color="000000" w:sz="12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40" w:lineRule="auto"/>
              <w:ind w:left="0" w:right="0" w:firstLine="0"/>
              <w:jc w:val="left"/>
              <w:rPr>
                <w:rFonts w:ascii="Spectral" w:hAnsi="Spectral" w:eastAsia="Spectral" w:cs="Spectral"/>
                <w:b/>
                <w:sz w:val="32"/>
                <w:szCs w:val="32"/>
              </w:rPr>
            </w:pPr>
            <w:bookmarkStart w:id="2" w:name="_2i7y03bjxhby" w:colFirst="0" w:colLast="0"/>
            <w:bookmarkEnd w:id="2"/>
            <w:r>
              <w:rPr>
                <w:rFonts w:ascii="Spectral" w:hAnsi="Spectral" w:eastAsia="Spectral" w:cs="Spectral"/>
                <w:b/>
                <w:rtl w:val="0"/>
              </w:rPr>
              <w:t>EDUCATION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231F20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2001—2005</w:t>
            </w:r>
            <w:r>
              <w:rPr>
                <w:rFonts w:ascii="Rubik" w:hAnsi="Rubik" w:eastAsia="Rubik" w:cs="Rubik"/>
                <w:color w:val="231F20"/>
                <w:sz w:val="24"/>
                <w:szCs w:val="24"/>
                <w:rtl w:val="0"/>
              </w:rPr>
              <w:t xml:space="preserve"> 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Department of CS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 xml:space="preserve">IE and CS 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Bachelor’s</w:t>
            </w:r>
          </w:p>
          <w:p>
            <w:pPr>
              <w:pageBreakBefore w:val="0"/>
              <w:widowControl w:val="0"/>
              <w:spacing w:line="240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2005—2008</w:t>
            </w:r>
            <w:r>
              <w:rPr>
                <w:rFonts w:ascii="Rubik" w:hAnsi="Rubik" w:eastAsia="Rubik" w:cs="Rubik"/>
                <w:sz w:val="24"/>
                <w:szCs w:val="24"/>
                <w:rtl w:val="0"/>
              </w:rPr>
              <w:t xml:space="preserve"> 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Department of CS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 xml:space="preserve">IE and CS </w:t>
            </w:r>
          </w:p>
          <w:p>
            <w:pPr>
              <w:pageBreakBefore w:val="0"/>
              <w:widowControl w:val="0"/>
              <w:spacing w:before="0" w:after="0" w:line="312" w:lineRule="auto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Bachelor’s</w:t>
            </w:r>
          </w:p>
          <w:p>
            <w:pPr>
              <w:pStyle w:val="3"/>
              <w:keepNext/>
              <w:keepLines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single" w:color="000000" w:sz="12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40" w:lineRule="auto"/>
              <w:ind w:left="0" w:right="0" w:firstLine="0"/>
              <w:jc w:val="left"/>
              <w:rPr>
                <w:rFonts w:ascii="Spectral" w:hAnsi="Spectral" w:eastAsia="Spectral" w:cs="Spectral"/>
                <w:b/>
                <w:sz w:val="32"/>
                <w:szCs w:val="32"/>
              </w:rPr>
            </w:pPr>
            <w:bookmarkStart w:id="3" w:name="_nvkq1r3f0s4b" w:colFirst="0" w:colLast="0"/>
            <w:bookmarkEnd w:id="3"/>
            <w:r>
              <w:rPr>
                <w:rFonts w:ascii="Spectral" w:hAnsi="Spectral" w:eastAsia="Spectral" w:cs="Spectral"/>
                <w:b/>
                <w:rtl w:val="0"/>
              </w:rPr>
              <w:t>SKILLS</w:t>
            </w:r>
          </w:p>
          <w:p>
            <w:pPr>
              <w:pageBreakBefore w:val="0"/>
              <w:widowControl w:val="0"/>
              <w:spacing w:before="0" w:line="312" w:lineRule="auto"/>
              <w:rPr>
                <w:rFonts w:ascii="Rubik" w:hAnsi="Rubik" w:eastAsia="Rubik" w:cs="Rubik"/>
                <w:color w:val="231F20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Professional</w:t>
            </w:r>
            <w:r>
              <w:rPr>
                <w:rFonts w:ascii="Rubik" w:hAnsi="Rubik" w:eastAsia="Rubik" w:cs="Rubik"/>
                <w:color w:val="231F20"/>
                <w:sz w:val="24"/>
                <w:szCs w:val="24"/>
                <w:rtl w:val="0"/>
              </w:rPr>
              <w:t xml:space="preserve"> </w:t>
            </w:r>
          </w:p>
          <w:p>
            <w:pPr>
              <w:pageBreakBefore w:val="0"/>
              <w:widowControl w:val="0"/>
              <w:numPr>
                <w:ilvl w:val="0"/>
                <w:numId w:val="1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SEO </w:t>
            </w:r>
          </w:p>
          <w:p>
            <w:pPr>
              <w:pageBreakBefore w:val="0"/>
              <w:widowControl w:val="0"/>
              <w:numPr>
                <w:ilvl w:val="0"/>
                <w:numId w:val="1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HTML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12" w:lineRule="auto"/>
              <w:ind w:left="720" w:right="0" w:hanging="360"/>
              <w:jc w:val="left"/>
              <w:rPr>
                <w:rFonts w:ascii="Rubik" w:hAnsi="Rubik" w:eastAsia="Rubik" w:cs="Rubik"/>
                <w:color w:val="666666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CSS </w:t>
            </w:r>
          </w:p>
          <w:p>
            <w:pPr>
              <w:pageBreakBefore w:val="0"/>
              <w:widowControl w:val="0"/>
              <w:numPr>
                <w:ilvl w:val="0"/>
                <w:numId w:val="1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JavaScript </w:t>
            </w:r>
          </w:p>
          <w:p>
            <w:pPr>
              <w:pageBreakBefore w:val="0"/>
              <w:widowControl w:val="0"/>
              <w:numPr>
                <w:ilvl w:val="0"/>
                <w:numId w:val="1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DigitalOcean</w:t>
            </w:r>
          </w:p>
          <w:p>
            <w:pPr>
              <w:pageBreakBefore w:val="0"/>
              <w:widowControl w:val="0"/>
              <w:spacing w:before="0" w:line="240" w:lineRule="auto"/>
              <w:rPr>
                <w:rFonts w:ascii="Rubik" w:hAnsi="Rubik" w:eastAsia="Rubik" w:cs="Rubik"/>
                <w:color w:val="3E3E3F"/>
                <w:sz w:val="24"/>
                <w:szCs w:val="24"/>
              </w:rPr>
            </w:pPr>
          </w:p>
          <w:p>
            <w:pPr>
              <w:pageBreakBefore w:val="0"/>
              <w:widowControl w:val="0"/>
              <w:spacing w:before="0" w:line="312" w:lineRule="auto"/>
              <w:rPr>
                <w:rFonts w:ascii="Rubik" w:hAnsi="Rubik" w:eastAsia="Rubik" w:cs="Rubik"/>
                <w:color w:val="434343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Software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Powerpoint 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MS office 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Photoshop 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After effects 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Figma </w:t>
            </w:r>
          </w:p>
          <w:p>
            <w:pPr>
              <w:pageBreakBefore w:val="0"/>
              <w:widowControl w:val="0"/>
              <w:numPr>
                <w:ilvl w:val="0"/>
                <w:numId w:val="2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Dreamweaver</w:t>
            </w:r>
          </w:p>
          <w:p>
            <w:pPr>
              <w:pStyle w:val="3"/>
              <w:keepNext/>
              <w:keepLines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single" w:color="000000" w:sz="12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40" w:lineRule="auto"/>
              <w:ind w:left="0" w:right="0" w:firstLine="0"/>
              <w:jc w:val="left"/>
              <w:rPr>
                <w:rFonts w:ascii="Spectral" w:hAnsi="Spectral" w:eastAsia="Spectral" w:cs="Spectral"/>
                <w:b/>
                <w:color w:val="231F20"/>
                <w:sz w:val="32"/>
                <w:szCs w:val="32"/>
              </w:rPr>
            </w:pPr>
            <w:bookmarkStart w:id="4" w:name="_bxm32qkn6u32" w:colFirst="0" w:colLast="0"/>
            <w:bookmarkEnd w:id="4"/>
            <w:r>
              <w:rPr>
                <w:rFonts w:ascii="Spectral" w:hAnsi="Spectral" w:eastAsia="Spectral" w:cs="Spectral"/>
                <w:b/>
                <w:rtl w:val="0"/>
              </w:rPr>
              <w:t>CONTACTS</w:t>
            </w:r>
          </w:p>
          <w:p>
            <w:pPr>
              <w:pageBreakBefore w:val="0"/>
              <w:widowControl w:val="0"/>
              <w:numPr>
                <w:ilvl w:val="0"/>
                <w:numId w:val="3"/>
              </w:numPr>
              <w:spacing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mail@domain.ltd</w:t>
            </w:r>
          </w:p>
          <w:p>
            <w:pPr>
              <w:pageBreakBefore w:val="0"/>
              <w:widowControl w:val="0"/>
              <w:numPr>
                <w:ilvl w:val="0"/>
                <w:numId w:val="3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(720) 344-9353 </w:t>
            </w:r>
          </w:p>
          <w:p>
            <w:pPr>
              <w:pageBreakBefore w:val="0"/>
              <w:widowControl w:val="0"/>
              <w:numPr>
                <w:ilvl w:val="0"/>
                <w:numId w:val="3"/>
              </w:numPr>
              <w:spacing w:before="0" w:line="312" w:lineRule="auto"/>
              <w:ind w:left="720" w:hanging="36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domain.ltd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3"/>
              <w:keepNext/>
              <w:keepLines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60" w:after="120" w:line="240" w:lineRule="auto"/>
              <w:ind w:left="0" w:right="0" w:firstLine="0"/>
              <w:jc w:val="left"/>
              <w:rPr>
                <w:rFonts w:ascii="Spectral" w:hAnsi="Spectral" w:eastAsia="Spectral" w:cs="Spectral"/>
                <w:b/>
              </w:rPr>
            </w:pPr>
            <w:bookmarkStart w:id="5" w:name="_g3l2okcwvmzm" w:colFirst="0" w:colLast="0"/>
            <w:bookmarkEnd w:id="5"/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3"/>
              <w:pageBreakBefore w:val="0"/>
              <w:pBdr>
                <w:bottom w:val="single" w:color="000000" w:sz="12" w:space="0"/>
              </w:pBdr>
              <w:spacing w:before="60"/>
              <w:ind w:left="141" w:firstLine="0"/>
              <w:rPr>
                <w:rFonts w:ascii="Spectral" w:hAnsi="Spectral" w:eastAsia="Spectral" w:cs="Spectral"/>
                <w:b/>
              </w:rPr>
            </w:pPr>
            <w:bookmarkStart w:id="6" w:name="_s1a3r9dkw1vx" w:colFirst="0" w:colLast="0"/>
            <w:bookmarkEnd w:id="6"/>
            <w:r>
              <w:rPr>
                <w:rFonts w:ascii="Spectral" w:hAnsi="Spectral" w:eastAsia="Spectral" w:cs="Spectral"/>
                <w:b/>
                <w:rtl w:val="0"/>
              </w:rPr>
              <w:t>PROFILE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12" w:lineRule="auto"/>
              <w:ind w:left="141" w:right="0" w:firstLine="0"/>
              <w:jc w:val="left"/>
              <w:rPr>
                <w:rFonts w:ascii="Rubik" w:hAnsi="Rubik" w:eastAsia="Rubik" w:cs="Rubik"/>
                <w:sz w:val="24"/>
                <w:szCs w:val="24"/>
              </w:rPr>
            </w:pPr>
            <w:r>
              <w:rPr>
                <w:rFonts w:ascii="Rubik" w:hAnsi="Rubik" w:eastAsia="Rubik" w:cs="Rubik"/>
                <w:sz w:val="24"/>
                <w:szCs w:val="24"/>
                <w:rtl w:val="0"/>
              </w:rPr>
              <w:t>Started creating websites at the age of 10. I have always  been business oriented, which turned into making websites for businesses.</w:t>
            </w:r>
          </w:p>
          <w:p>
            <w:pPr>
              <w:pStyle w:val="3"/>
              <w:keepNext/>
              <w:keepLines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single" w:color="000000" w:sz="12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40" w:lineRule="auto"/>
              <w:ind w:left="141" w:right="0" w:firstLine="0"/>
              <w:jc w:val="left"/>
              <w:rPr>
                <w:rFonts w:ascii="Spectral" w:hAnsi="Spectral" w:eastAsia="Spectral" w:cs="Spectral"/>
                <w:b/>
                <w:color w:val="111416"/>
                <w:sz w:val="32"/>
                <w:szCs w:val="32"/>
              </w:rPr>
            </w:pPr>
            <w:bookmarkStart w:id="7" w:name="_beubcsm2454q" w:colFirst="0" w:colLast="0"/>
            <w:bookmarkEnd w:id="7"/>
            <w:r>
              <w:rPr>
                <w:rFonts w:ascii="Spectral" w:hAnsi="Spectral" w:eastAsia="Spectral" w:cs="Spectral"/>
                <w:b/>
                <w:rtl w:val="0"/>
              </w:rPr>
              <w:t>WORK</w:t>
            </w:r>
            <w:r>
              <w:rPr>
                <w:rFonts w:ascii="Spectral" w:hAnsi="Spectral" w:eastAsia="Spectral" w:cs="Spectral"/>
                <w:b/>
                <w:sz w:val="32"/>
                <w:szCs w:val="32"/>
                <w:rtl w:val="0"/>
              </w:rPr>
              <w:t xml:space="preserve"> </w:t>
            </w:r>
            <w:r>
              <w:rPr>
                <w:rFonts w:ascii="Spectral" w:hAnsi="Spectral" w:eastAsia="Spectral" w:cs="Spectral"/>
                <w:b/>
                <w:rtl w:val="0"/>
              </w:rPr>
              <w:t>EXPERIENCE</w:t>
            </w:r>
          </w:p>
          <w:p>
            <w:pPr>
              <w:pageBreakBefore w:val="0"/>
              <w:widowControl w:val="0"/>
              <w:pBdr>
                <w:left w:val="single" w:color="000000" w:sz="12" w:space="2"/>
              </w:pBdr>
              <w:spacing w:before="0" w:line="312" w:lineRule="auto"/>
              <w:ind w:left="0" w:firstLine="0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 Medium" w:hAnsi="Rubik Medium" w:eastAsia="Rubik Medium" w:cs="Rubik Medium"/>
                <w:color w:val="231F20"/>
                <w:sz w:val="24"/>
                <w:szCs w:val="24"/>
                <w:rtl w:val="0"/>
              </w:rPr>
              <w:t xml:space="preserve">   </w:t>
            </w: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FINANCIAL ANALYST</w:t>
            </w:r>
            <w:r>
              <w:rPr>
                <w:rFonts w:ascii="Rubik" w:hAnsi="Rubik" w:eastAsia="Rubik" w:cs="Rubik"/>
                <w:b/>
                <w:color w:val="231F20"/>
                <w:sz w:val="24"/>
                <w:szCs w:val="24"/>
                <w:rtl w:val="0"/>
              </w:rPr>
              <w:t xml:space="preserve">  </w:t>
            </w:r>
            <w:r>
              <w:rPr>
                <w:rFonts w:ascii="Rubik" w:hAnsi="Rubik" w:eastAsia="Rubik" w:cs="Rubik"/>
                <w:color w:val="231F20"/>
                <w:sz w:val="24"/>
                <w:szCs w:val="24"/>
                <w:rtl w:val="0"/>
              </w:rPr>
              <w:t xml:space="preserve">| </w:t>
            </w: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COMPANY NAME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b/>
                <w:color w:val="434343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2012-2015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sz w:val="24"/>
                <w:szCs w:val="24"/>
              </w:rPr>
            </w:pPr>
            <w:r>
              <w:rPr>
                <w:rFonts w:ascii="Rubik" w:hAnsi="Rubik" w:eastAsia="Rubik" w:cs="Rubik"/>
                <w:sz w:val="24"/>
                <w:szCs w:val="24"/>
                <w:rtl w:val="0"/>
              </w:rPr>
              <w:t xml:space="preserve">Lorem ipsum dolor sit amet, consectetuer adipiscing elit,  sed diam nonummy nibh euismod tincidunt ut laoreet  dolore magna aliquam. </w:t>
            </w:r>
          </w:p>
          <w:p>
            <w:pPr>
              <w:pageBreakBefore w:val="0"/>
              <w:widowControl w:val="0"/>
              <w:numPr>
                <w:ilvl w:val="0"/>
                <w:numId w:val="4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Erat volutpat. Ut wisi enim ad minim veniam, quis </w:t>
            </w:r>
          </w:p>
          <w:p>
            <w:pPr>
              <w:pageBreakBefore w:val="0"/>
              <w:widowControl w:val="0"/>
              <w:numPr>
                <w:ilvl w:val="0"/>
                <w:numId w:val="4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Nostrud exerci tation ullamcorper suscipit lobortis </w:t>
            </w:r>
          </w:p>
          <w:p>
            <w:pPr>
              <w:pageBreakBefore w:val="0"/>
              <w:widowControl w:val="0"/>
              <w:numPr>
                <w:ilvl w:val="0"/>
                <w:numId w:val="4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Ut aliquip ex ea commodo consequat.</w:t>
            </w:r>
          </w:p>
          <w:p>
            <w:pPr>
              <w:pageBreakBefore w:val="0"/>
              <w:widowControl w:val="0"/>
              <w:spacing w:before="0" w:line="240" w:lineRule="auto"/>
              <w:ind w:left="141" w:firstLine="0"/>
              <w:rPr>
                <w:rFonts w:ascii="Rubik" w:hAnsi="Rubik" w:eastAsia="Rubik" w:cs="Rubik"/>
                <w:color w:val="231F20"/>
                <w:sz w:val="24"/>
                <w:szCs w:val="24"/>
              </w:rPr>
            </w:pPr>
          </w:p>
          <w:p>
            <w:pPr>
              <w:pageBreakBefore w:val="0"/>
              <w:widowControl w:val="0"/>
              <w:pBdr>
                <w:left w:val="single" w:color="000000" w:sz="12" w:space="2"/>
              </w:pBdr>
              <w:spacing w:before="0" w:line="312" w:lineRule="auto"/>
              <w:ind w:left="0" w:firstLine="0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 Medium" w:hAnsi="Rubik Medium" w:eastAsia="Rubik Medium" w:cs="Rubik Medium"/>
                <w:color w:val="231F20"/>
                <w:sz w:val="24"/>
                <w:szCs w:val="24"/>
                <w:rtl w:val="0"/>
              </w:rPr>
              <w:t xml:space="preserve">   </w:t>
            </w: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FINANCIAL ANALYST</w:t>
            </w:r>
            <w:r>
              <w:rPr>
                <w:rFonts w:ascii="Rubik Medium" w:hAnsi="Rubik Medium" w:eastAsia="Rubik Medium" w:cs="Rubik Medium"/>
                <w:color w:val="231F20"/>
                <w:sz w:val="24"/>
                <w:szCs w:val="24"/>
                <w:rtl w:val="0"/>
              </w:rPr>
              <w:t xml:space="preserve">  |</w:t>
            </w:r>
            <w:r>
              <w:rPr>
                <w:rFonts w:ascii="Rubik" w:hAnsi="Rubik" w:eastAsia="Rubik" w:cs="Rubik"/>
                <w:color w:val="231F20"/>
                <w:sz w:val="24"/>
                <w:szCs w:val="24"/>
                <w:rtl w:val="0"/>
              </w:rPr>
              <w:t xml:space="preserve"> </w:t>
            </w: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COMPANY NAME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b/>
                <w:color w:val="434343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2012-2015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sz w:val="24"/>
                <w:szCs w:val="24"/>
              </w:rPr>
            </w:pPr>
            <w:r>
              <w:rPr>
                <w:rFonts w:ascii="Rubik" w:hAnsi="Rubik" w:eastAsia="Rubik" w:cs="Rubik"/>
                <w:sz w:val="24"/>
                <w:szCs w:val="24"/>
                <w:rtl w:val="0"/>
              </w:rPr>
              <w:t xml:space="preserve">Lorem ipsum dolor sit amet, consectetuer adipiscing elit,  sed diam nonummy nibh euismod tincidunt ut laoreet  dolore magna aliquam. </w:t>
            </w:r>
          </w:p>
          <w:p>
            <w:pPr>
              <w:pageBreakBefore w:val="0"/>
              <w:widowControl w:val="0"/>
              <w:numPr>
                <w:ilvl w:val="0"/>
                <w:numId w:val="5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Erat volutpat. Ut wisi enim ad minim veniam, quis </w:t>
            </w:r>
          </w:p>
          <w:p>
            <w:pPr>
              <w:pageBreakBefore w:val="0"/>
              <w:widowControl w:val="0"/>
              <w:numPr>
                <w:ilvl w:val="0"/>
                <w:numId w:val="5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Nostrud exerci tation ullamcorper suscipit lobortis </w:t>
            </w:r>
          </w:p>
          <w:p>
            <w:pPr>
              <w:pageBreakBefore w:val="0"/>
              <w:widowControl w:val="0"/>
              <w:numPr>
                <w:ilvl w:val="0"/>
                <w:numId w:val="5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  <w:u w:val="none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>Ut aliquip ex ea commodo consequat.</w:t>
            </w:r>
          </w:p>
          <w:p>
            <w:pPr>
              <w:pageBreakBefore w:val="0"/>
              <w:widowControl w:val="0"/>
              <w:spacing w:before="0" w:line="240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</w:p>
          <w:p>
            <w:pPr>
              <w:pageBreakBefore w:val="0"/>
              <w:widowControl w:val="0"/>
              <w:pBdr>
                <w:left w:val="single" w:color="000000" w:sz="12" w:space="2"/>
              </w:pBdr>
              <w:spacing w:before="0" w:line="312" w:lineRule="auto"/>
              <w:ind w:left="0" w:firstLine="0"/>
              <w:rPr>
                <w:rFonts w:ascii="Rubik" w:hAnsi="Rubik" w:eastAsia="Rubik" w:cs="Rubik"/>
                <w:color w:val="57585A"/>
                <w:sz w:val="24"/>
                <w:szCs w:val="24"/>
              </w:rPr>
            </w:pPr>
            <w:r>
              <w:rPr>
                <w:rFonts w:ascii="Rubik Medium" w:hAnsi="Rubik Medium" w:eastAsia="Rubik Medium" w:cs="Rubik Medium"/>
                <w:color w:val="231F20"/>
                <w:sz w:val="24"/>
                <w:szCs w:val="24"/>
                <w:rtl w:val="0"/>
              </w:rPr>
              <w:t xml:space="preserve">   </w:t>
            </w: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FINANCIAL ANALYST</w:t>
            </w:r>
            <w:r>
              <w:rPr>
                <w:rFonts w:ascii="Rubik Medium" w:hAnsi="Rubik Medium" w:eastAsia="Rubik Medium" w:cs="Rubik Medium"/>
                <w:color w:val="231F20"/>
                <w:sz w:val="24"/>
                <w:szCs w:val="24"/>
                <w:rtl w:val="0"/>
              </w:rPr>
              <w:t xml:space="preserve">  |</w:t>
            </w:r>
            <w:r>
              <w:rPr>
                <w:rFonts w:ascii="Rubik" w:hAnsi="Rubik" w:eastAsia="Rubik" w:cs="Rubik"/>
                <w:color w:val="231F20"/>
                <w:sz w:val="24"/>
                <w:szCs w:val="24"/>
                <w:rtl w:val="0"/>
              </w:rPr>
              <w:t xml:space="preserve"> </w:t>
            </w:r>
            <w:r>
              <w:rPr>
                <w:rFonts w:ascii="Rubik" w:hAnsi="Rubik" w:eastAsia="Rubik" w:cs="Rubik"/>
                <w:color w:val="57585A"/>
                <w:sz w:val="24"/>
                <w:szCs w:val="24"/>
                <w:rtl w:val="0"/>
              </w:rPr>
              <w:t>COMPANY NAME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b/>
                <w:color w:val="434343"/>
                <w:sz w:val="24"/>
                <w:szCs w:val="24"/>
              </w:rPr>
            </w:pPr>
            <w:r>
              <w:rPr>
                <w:rFonts w:ascii="Rubik" w:hAnsi="Rubik" w:eastAsia="Rubik" w:cs="Rubik"/>
                <w:b/>
                <w:color w:val="434343"/>
                <w:sz w:val="24"/>
                <w:szCs w:val="24"/>
                <w:rtl w:val="0"/>
              </w:rPr>
              <w:t>2012-2015</w:t>
            </w:r>
          </w:p>
          <w:p>
            <w:pPr>
              <w:pageBreakBefore w:val="0"/>
              <w:widowControl w:val="0"/>
              <w:spacing w:before="0" w:line="312" w:lineRule="auto"/>
              <w:ind w:left="141" w:firstLine="0"/>
              <w:rPr>
                <w:rFonts w:ascii="Rubik" w:hAnsi="Rubik" w:eastAsia="Rubik" w:cs="Rubik"/>
                <w:sz w:val="24"/>
                <w:szCs w:val="24"/>
              </w:rPr>
            </w:pPr>
            <w:r>
              <w:rPr>
                <w:rFonts w:ascii="Rubik" w:hAnsi="Rubik" w:eastAsia="Rubik" w:cs="Rubik"/>
                <w:sz w:val="24"/>
                <w:szCs w:val="24"/>
                <w:rtl w:val="0"/>
              </w:rPr>
              <w:t xml:space="preserve">Lorem ipsum dolor sit amet, consectetuer adipiscing elit,  sed diam nonummy nibh euismod tincidunt ut laoreet  dolore magna aliquam. </w:t>
            </w:r>
          </w:p>
          <w:p>
            <w:pPr>
              <w:pageBreakBefore w:val="0"/>
              <w:widowControl w:val="0"/>
              <w:numPr>
                <w:ilvl w:val="0"/>
                <w:numId w:val="6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Erat volutpat. Ut wisi enim ad minim veniam, quis </w:t>
            </w:r>
          </w:p>
          <w:p>
            <w:pPr>
              <w:pageBreakBefore w:val="0"/>
              <w:widowControl w:val="0"/>
              <w:numPr>
                <w:ilvl w:val="0"/>
                <w:numId w:val="6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Nostrud exerci tation ullamcorper suscipit lobortis </w:t>
            </w:r>
          </w:p>
          <w:p>
            <w:pPr>
              <w:pageBreakBefore w:val="0"/>
              <w:widowControl w:val="0"/>
              <w:numPr>
                <w:ilvl w:val="0"/>
                <w:numId w:val="6"/>
              </w:numPr>
              <w:spacing w:before="0" w:line="312" w:lineRule="auto"/>
              <w:ind w:left="141" w:firstLine="0"/>
              <w:rPr>
                <w:rFonts w:ascii="Rubik" w:hAnsi="Rubik" w:eastAsia="Rubik" w:cs="Rubik"/>
                <w:color w:val="666666"/>
                <w:sz w:val="24"/>
                <w:szCs w:val="24"/>
              </w:rPr>
            </w:pPr>
            <w:r>
              <w:rPr>
                <w:rFonts w:ascii="Rubik" w:hAnsi="Rubik" w:eastAsia="Rubik" w:cs="Rubik"/>
                <w:color w:val="666666"/>
                <w:sz w:val="24"/>
                <w:szCs w:val="24"/>
                <w:rtl w:val="0"/>
              </w:rPr>
              <w:t xml:space="preserve">Ut aliquip ex ea commodo consequat. </w:t>
            </w:r>
          </w:p>
          <w:p>
            <w:pPr>
              <w:pStyle w:val="3"/>
              <w:keepNext/>
              <w:keepLines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single" w:color="000000" w:sz="12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240" w:line="240" w:lineRule="auto"/>
              <w:ind w:left="141" w:right="0" w:firstLine="0"/>
              <w:jc w:val="left"/>
              <w:rPr>
                <w:rFonts w:ascii="Rubik" w:hAnsi="Rubik" w:eastAsia="Rubik" w:cs="Rubik"/>
                <w:sz w:val="24"/>
                <w:szCs w:val="24"/>
              </w:rPr>
            </w:pPr>
            <w:bookmarkStart w:id="8" w:name="_whxuac4tneqa" w:colFirst="0" w:colLast="0"/>
            <w:bookmarkEnd w:id="8"/>
            <w:r>
              <w:rPr>
                <w:rFonts w:ascii="Spectral" w:hAnsi="Spectral" w:eastAsia="Spectral" w:cs="Spectral"/>
                <w:b/>
                <w:rtl w:val="0"/>
              </w:rPr>
              <w:t>REFERENCE</w:t>
            </w:r>
          </w:p>
          <w:tbl>
            <w:tblPr>
              <w:tblStyle w:val="14"/>
              <w:tblW w:w="6847" w:type="dxa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423"/>
              <w:gridCol w:w="3423"/>
            </w:tblGrid>
            <w:tr>
              <w:tblPrEx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1540" w:hRule="atLeast"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eastAsia="Rubik" w:cs="Rubik"/>
                      <w:sz w:val="24"/>
                      <w:szCs w:val="24"/>
                      <w:rtl w:val="0"/>
                    </w:rPr>
                    <w:t>FREDERIQUE TREUTEL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eastAsia="Rubik" w:cs="Rubik"/>
                      <w:sz w:val="24"/>
                      <w:szCs w:val="24"/>
                      <w:rtl w:val="0"/>
                    </w:rPr>
                    <w:t>Education Teacher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399 Kuhlman Pass Apt. 687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Email: mail@domain.ltd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Phone: (720) 344-9353</w:t>
                  </w:r>
                </w:p>
              </w:tc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eastAsia="Rubik" w:cs="Rubik"/>
                      <w:sz w:val="24"/>
                      <w:szCs w:val="24"/>
                      <w:rtl w:val="0"/>
                    </w:rPr>
                    <w:t>MR. BUSTER SCHUSTER SR.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  <w:r>
                    <w:rPr>
                      <w:rFonts w:ascii="Rubik" w:hAnsi="Rubik" w:eastAsia="Rubik" w:cs="Rubik"/>
                      <w:sz w:val="24"/>
                      <w:szCs w:val="24"/>
                      <w:rtl w:val="0"/>
                    </w:rPr>
                    <w:t>Truck Driver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399 Kuhlman Pass Apt. 687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Email: mail@domain.ltd</w:t>
                  </w:r>
                </w:p>
                <w:p>
                  <w:pPr>
                    <w:pageBreakBefore w:val="0"/>
                    <w:widowControl w:val="0"/>
                    <w:spacing w:before="0" w:line="312" w:lineRule="auto"/>
                    <w:ind w:left="141" w:firstLine="0"/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Rubik" w:hAnsi="Rubik" w:eastAsia="Rubik" w:cs="Rubik"/>
                      <w:color w:val="666666"/>
                      <w:sz w:val="18"/>
                      <w:szCs w:val="18"/>
                      <w:rtl w:val="0"/>
                    </w:rPr>
                    <w:t>Phone: (720) 344-9353</w:t>
                  </w:r>
                </w:p>
                <w:p>
                  <w:pPr>
                    <w:keepNext w:val="0"/>
                    <w:keepLines w:val="0"/>
                    <w:pageBreakBefore w:val="0"/>
                    <w:widowControl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between w:val="none" w:color="auto" w:sz="0" w:space="0"/>
                    </w:pBdr>
                    <w:shd w:val="clear" w:fill="auto"/>
                    <w:spacing w:before="0" w:after="0" w:line="240" w:lineRule="auto"/>
                    <w:ind w:left="141" w:right="0" w:firstLine="0"/>
                    <w:jc w:val="left"/>
                    <w:rPr>
                      <w:rFonts w:ascii="Rubik" w:hAnsi="Rubik" w:eastAsia="Rubik" w:cs="Rubik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pageBreakBefore w:val="0"/>
              <w:widowControl w:val="0"/>
              <w:pBdr>
                <w:bottom w:val="none" w:color="auto" w:sz="0" w:space="0"/>
              </w:pBdr>
              <w:shd w:val="clear" w:fill="auto"/>
              <w:spacing w:before="0" w:line="240" w:lineRule="auto"/>
              <w:rPr>
                <w:rFonts w:ascii="Spectral" w:hAnsi="Spectral" w:eastAsia="Spectral" w:cs="Spectral"/>
                <w:color w:val="111416"/>
                <w:sz w:val="2"/>
                <w:szCs w:val="2"/>
              </w:rPr>
            </w:pPr>
          </w:p>
        </w:tc>
      </w:tr>
    </w:tbl>
    <w:p>
      <w:pPr>
        <w:pageBreakBefore w:val="0"/>
      </w:pPr>
    </w:p>
    <w:sectPr>
      <w:pgSz w:w="11909" w:h="16834"/>
      <w:pgMar w:top="680" w:right="907" w:bottom="680" w:left="907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pectr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ubi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ubik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9E50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2023-11-21T11:31:56Z</dcterms:created>
  <dc:creator>mrsfr</dc:creator>
  <cp:lastModifiedBy>mrsfr</cp:lastModifiedBy>
  <dcterms:modified xsi:type="dcterms:W3CDTF">2023-11-21T11:32:15Z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AAB45A404D944983BBEFF101A8DF50C0</vt:lpwstr>
  </property>
</Properties>
</file>